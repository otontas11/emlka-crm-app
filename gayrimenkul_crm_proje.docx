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1C18E">
      <w:pPr>
        <w:jc w:val="center"/>
      </w:pPr>
      <w:r>
        <w:rPr>
          <w:b/>
          <w:color w:val="1F4E79"/>
          <w:sz w:val="36"/>
        </w:rPr>
        <w:t>GAYRİMENKUL CRM, DANIŞMAN VE OFİS YÖNETİM SİSTEMİ</w:t>
      </w:r>
    </w:p>
    <w:p w14:paraId="072F0028">
      <w:pPr>
        <w:jc w:val="center"/>
      </w:pPr>
      <w:r>
        <w:rPr>
          <w:i/>
          <w:sz w:val="24"/>
        </w:rPr>
        <w:t>Son Taslak Proje Metni</w:t>
      </w:r>
    </w:p>
    <w:p w14:paraId="0CFD739D">
      <w:pPr>
        <w:jc w:val="center"/>
      </w:pPr>
      <w:r>
        <w:rPr>
          <w:sz w:val="21"/>
        </w:rPr>
        <w:t>Bu belge, proje fikrinin bütün halinde anlaşılması ve yazılım geliştirme sürecine temel oluşturması için hazırlanmıştır.</w:t>
      </w:r>
    </w:p>
    <w:p w14:paraId="38F529F7">
      <w:pPr>
        <w:spacing w:after="120"/>
      </w:pPr>
    </w:p>
    <w:p w14:paraId="5142C709"/>
    <w:p w14:paraId="364F27AC">
      <w:pPr>
        <w:spacing w:before="160" w:after="80"/>
      </w:pPr>
      <w:r>
        <w:rPr>
          <w:b/>
          <w:color w:val="1F4E79"/>
          <w:sz w:val="28"/>
        </w:rPr>
        <w:t>1. PROJENİN GENEL TANIMI</w:t>
      </w:r>
    </w:p>
    <w:p w14:paraId="0ED33D9F"/>
    <w:p w14:paraId="6323068F">
      <w:pPr>
        <w:spacing w:after="80"/>
      </w:pPr>
      <w:r>
        <w:t>Bu proje, gayrimenkul sektöründe çalışan danışmanların, brokerlerin ve emlak ofislerinin günlük işlerini daha düzenli, daha kontrollü ve daha profesyonel şekilde yürütebilmesi için hazırlanmış bir sistemdir.</w:t>
      </w:r>
    </w:p>
    <w:p w14:paraId="60832506"/>
    <w:p w14:paraId="120AD52F">
      <w:pPr>
        <w:spacing w:after="80"/>
      </w:pPr>
      <w:r>
        <w:t>Bu sistem sadece klasik bir müşteri takip programı olmayacaktır. Aynı zamanda danışmanların müşteri ilişkilerini düzenli tutmasını, portföylerini takip etmesini, maliklere düzenli bilgi vermesini, kira artışlarını ve yetki sürelerini kaçırmamasını, ofis yönetiminin de danışmanları, evrakları, toplantıları, nöbetleri, ödemeleri ve performans süreçlerini daha kolay yönetmesini sağlayacaktır.</w:t>
      </w:r>
    </w:p>
    <w:p w14:paraId="7EFD1B2C"/>
    <w:p w14:paraId="1F9F950E">
      <w:pPr>
        <w:spacing w:after="80"/>
      </w:pPr>
      <w:r>
        <w:t>Bu proje hem bireysel çalışan danışmanlara hem de çoklu danışman ile çalışan emlak ofislerine hitap edecektir.</w:t>
      </w:r>
    </w:p>
    <w:p w14:paraId="422CD282"/>
    <w:p w14:paraId="38A623A4">
      <w:pPr>
        <w:spacing w:before="160" w:after="80"/>
      </w:pPr>
      <w:r>
        <w:rPr>
          <w:b/>
          <w:color w:val="1F4E79"/>
          <w:sz w:val="28"/>
        </w:rPr>
        <w:t>2. PROJENİN AMACI</w:t>
      </w:r>
    </w:p>
    <w:p w14:paraId="39BA2719"/>
    <w:p w14:paraId="12A456D2">
      <w:pPr>
        <w:spacing w:after="80"/>
      </w:pPr>
      <w:r>
        <w:t>Bu sistemin temel amacı, gayrimenkul danışmanlarının ve ofis brokerlerinin işlerini kolaylaştırmak, unutulan işleri azaltmak ve günlük çalışma düzenini sistem üzerinden takip edilebilir hale getirmektir.</w:t>
      </w:r>
    </w:p>
    <w:p w14:paraId="13006EBF"/>
    <w:p w14:paraId="0587226F">
      <w:pPr>
        <w:spacing w:after="80"/>
      </w:pPr>
      <w:r>
        <w:t>Bugün sahada yaşanan temel sorunlar şunlardır:</w:t>
      </w:r>
    </w:p>
    <w:p w14:paraId="09D0235A">
      <w:pPr>
        <w:pStyle w:val="23"/>
        <w:spacing w:after="0"/>
      </w:pPr>
      <w:r>
        <w:t>müşteri ile son görüşmenin unutulması</w:t>
      </w:r>
    </w:p>
    <w:p w14:paraId="1625EA57">
      <w:pPr>
        <w:pStyle w:val="23"/>
        <w:spacing w:after="0"/>
      </w:pPr>
      <w:r>
        <w:t>müşterinin uzun süre aranmaması</w:t>
      </w:r>
    </w:p>
    <w:p w14:paraId="79193253">
      <w:pPr>
        <w:pStyle w:val="23"/>
        <w:spacing w:after="0"/>
      </w:pPr>
      <w:r>
        <w:t>malike düzenli bilgi verilmemesi</w:t>
      </w:r>
    </w:p>
    <w:p w14:paraId="34A5374B">
      <w:pPr>
        <w:pStyle w:val="23"/>
        <w:spacing w:after="0"/>
      </w:pPr>
      <w:r>
        <w:t>ilan girildikten sonra sürecin düzensiz ilerlemesi</w:t>
      </w:r>
    </w:p>
    <w:p w14:paraId="707266CB">
      <w:pPr>
        <w:pStyle w:val="23"/>
        <w:spacing w:after="0"/>
      </w:pPr>
      <w:r>
        <w:t>kira artış günlerinin kaçırılması</w:t>
      </w:r>
    </w:p>
    <w:p w14:paraId="4F97440C">
      <w:pPr>
        <w:pStyle w:val="23"/>
        <w:spacing w:after="0"/>
      </w:pPr>
      <w:r>
        <w:t>yazılı yetki ve EİDS sürelerinin unutulması</w:t>
      </w:r>
    </w:p>
    <w:p w14:paraId="1F11BD8D">
      <w:pPr>
        <w:pStyle w:val="23"/>
        <w:spacing w:after="0"/>
      </w:pPr>
      <w:r>
        <w:t>danışmanın rehberindeki müşterileri sisteme girmek istememesi</w:t>
      </w:r>
    </w:p>
    <w:p w14:paraId="061A285A">
      <w:pPr>
        <w:pStyle w:val="23"/>
        <w:spacing w:after="0"/>
      </w:pPr>
      <w:r>
        <w:t>brokerin ofiste neler olup bittiğini tek ekranda görememesi</w:t>
      </w:r>
    </w:p>
    <w:p w14:paraId="045B92C2">
      <w:pPr>
        <w:pStyle w:val="23"/>
        <w:spacing w:after="0"/>
      </w:pPr>
      <w:r>
        <w:t>nöbet, toplantı, eğitim, evrak ve ödeme süreçlerinin dağınık ilerlemesi</w:t>
      </w:r>
    </w:p>
    <w:p w14:paraId="6AFE9748">
      <w:pPr>
        <w:pStyle w:val="23"/>
        <w:spacing w:after="0"/>
      </w:pPr>
      <w:r>
        <w:t>bağımsız çalışan danışmanların kendilerine uygun bir sistem bulamaması</w:t>
      </w:r>
    </w:p>
    <w:p w14:paraId="4463BA1C">
      <w:pPr>
        <w:pStyle w:val="23"/>
        <w:spacing w:after="0"/>
      </w:pPr>
      <w:r>
        <w:t>danışmanın kendisini ve ilanlarını profesyonel şekilde tanıtacak sade bir vitrinin olmaması</w:t>
      </w:r>
    </w:p>
    <w:p w14:paraId="305CD305"/>
    <w:p w14:paraId="54ACE6AD">
      <w:pPr>
        <w:spacing w:after="80"/>
      </w:pPr>
      <w:r>
        <w:t>Bu proje, bu sorunları tek bir sistem içinde çözmeyi hedeflemektedir.</w:t>
      </w:r>
    </w:p>
    <w:p w14:paraId="695AA592"/>
    <w:p w14:paraId="323DF170">
      <w:pPr>
        <w:spacing w:before="160" w:after="80"/>
      </w:pPr>
      <w:r>
        <w:rPr>
          <w:b/>
          <w:color w:val="1F4E79"/>
          <w:sz w:val="28"/>
        </w:rPr>
        <w:t>3. BU SİSTEM KİMLER İÇİN HAZIRLANIYOR?</w:t>
      </w:r>
    </w:p>
    <w:p w14:paraId="0FB202D9"/>
    <w:p w14:paraId="2231F0BB">
      <w:pPr>
        <w:spacing w:before="160" w:after="80"/>
        <w:rPr>
          <w:rFonts w:hint="default"/>
          <w:lang w:val="tr-TR"/>
        </w:rPr>
      </w:pPr>
      <w:r>
        <w:rPr>
          <w:b/>
          <w:color w:val="444444"/>
          <w:sz w:val="24"/>
        </w:rPr>
        <w:t>3.1 Bağımsız danışman</w:t>
      </w:r>
      <w:r>
        <w:rPr>
          <w:rFonts w:hint="default"/>
          <w:b/>
          <w:color w:val="444444"/>
          <w:sz w:val="24"/>
          <w:lang w:val="tr-TR"/>
        </w:rPr>
        <w:t xml:space="preserve"> (Broker) admin</w:t>
      </w:r>
    </w:p>
    <w:p w14:paraId="6E7639B0">
      <w:pPr>
        <w:spacing w:after="80"/>
      </w:pPr>
      <w:r>
        <w:t>Kendi adına çalışan, sanal ofis kullanan veya bireysel şekilde faaliyet gösteren danışmanlar bu sistemi kullanabilecektir.</w:t>
      </w:r>
    </w:p>
    <w:p w14:paraId="5AF2BB45"/>
    <w:p w14:paraId="7143983F">
      <w:pPr>
        <w:spacing w:after="80"/>
      </w:pPr>
      <w:r>
        <w:t>Bu kullanıcılar için sistem:</w:t>
      </w:r>
    </w:p>
    <w:p w14:paraId="02962B08">
      <w:pPr>
        <w:pStyle w:val="23"/>
        <w:spacing w:after="0"/>
      </w:pPr>
      <w:r>
        <w:t>müşteri takibi yapacak,</w:t>
      </w:r>
    </w:p>
    <w:p w14:paraId="72C22633">
      <w:pPr>
        <w:pStyle w:val="23"/>
        <w:spacing w:after="0"/>
      </w:pPr>
      <w:r>
        <w:t>portföy ve ilan takibi sağlayacak,</w:t>
      </w:r>
    </w:p>
    <w:p w14:paraId="41E060B2">
      <w:pPr>
        <w:pStyle w:val="23"/>
        <w:spacing w:after="0"/>
      </w:pPr>
      <w:r>
        <w:t>hatırlatma sistemi sunacak,</w:t>
      </w:r>
    </w:p>
    <w:p w14:paraId="48621E7E">
      <w:pPr>
        <w:pStyle w:val="23"/>
        <w:spacing w:after="0"/>
      </w:pPr>
      <w:r>
        <w:t>belge ve görev yönetimi sağlayacak,</w:t>
      </w:r>
    </w:p>
    <w:p w14:paraId="7B3E4E0E">
      <w:pPr>
        <w:pStyle w:val="23"/>
        <w:spacing w:after="0"/>
      </w:pPr>
      <w:r>
        <w:t>isterse gelir-gider takibi de yapabilecektir.</w:t>
      </w:r>
    </w:p>
    <w:p w14:paraId="5A71DBA9"/>
    <w:p w14:paraId="58142E5C">
      <w:pPr>
        <w:spacing w:before="160" w:after="80"/>
        <w:rPr>
          <w:rFonts w:hint="default"/>
          <w:lang w:val="tr-TR"/>
        </w:rPr>
      </w:pPr>
      <w:r>
        <w:rPr>
          <w:b/>
          <w:color w:val="444444"/>
          <w:sz w:val="24"/>
        </w:rPr>
        <w:t>3.2 Ofiste çalışıp sistemi bireysel kullanmak isteyen danışman</w:t>
      </w:r>
      <w:r>
        <w:rPr>
          <w:rFonts w:hint="default"/>
          <w:b/>
          <w:color w:val="444444"/>
          <w:sz w:val="24"/>
          <w:lang w:val="tr-TR"/>
        </w:rPr>
        <w:t xml:space="preserve"> - broker</w:t>
      </w:r>
    </w:p>
    <w:p w14:paraId="61BB2009">
      <w:pPr>
        <w:spacing w:after="80"/>
      </w:pPr>
      <w:r>
        <w:t>Bazı danışmanlar bir ofiste faaliyet gösterse de ofis brokeri sistemi kullanmak istemeyebilir. Buna rağmen danışmanın kendisi sistemi kullanmak isteyebilir.</w:t>
      </w:r>
    </w:p>
    <w:p w14:paraId="620D2784"/>
    <w:p w14:paraId="240E5AF9">
      <w:pPr>
        <w:spacing w:after="80"/>
      </w:pPr>
      <w:r>
        <w:t>Bu durumda danışman:</w:t>
      </w:r>
    </w:p>
    <w:p w14:paraId="78C7120D">
      <w:pPr>
        <w:pStyle w:val="23"/>
        <w:spacing w:after="0"/>
      </w:pPr>
      <w:r>
        <w:t>kendi hesabıyla sisteme girecek,</w:t>
      </w:r>
    </w:p>
    <w:p w14:paraId="711F48D4">
      <w:pPr>
        <w:pStyle w:val="23"/>
        <w:spacing w:after="0"/>
      </w:pPr>
      <w:r>
        <w:t>kendi müşteri ve portföylerini yönetecek,</w:t>
      </w:r>
    </w:p>
    <w:p w14:paraId="16768A38">
      <w:pPr>
        <w:pStyle w:val="23"/>
        <w:spacing w:after="0"/>
      </w:pPr>
      <w:r>
        <w:t>ofis sistemde olmasa bile sistemi kullanabilecek,</w:t>
      </w:r>
    </w:p>
    <w:p w14:paraId="36E221ED">
      <w:pPr>
        <w:pStyle w:val="23"/>
        <w:spacing w:after="0"/>
      </w:pPr>
      <w:r>
        <w:t>verileri broker tarafından görülemeyecek,</w:t>
      </w:r>
    </w:p>
    <w:p w14:paraId="4BC5DA33">
      <w:pPr>
        <w:pStyle w:val="23"/>
        <w:spacing w:after="0"/>
      </w:pPr>
      <w:r>
        <w:t>isterse daha sonra bir ofis yapısına bağlanabilecektir.</w:t>
      </w:r>
    </w:p>
    <w:p w14:paraId="0E273E61"/>
    <w:p w14:paraId="4B49D257">
      <w:pPr>
        <w:spacing w:before="160" w:after="80"/>
      </w:pPr>
      <w:r>
        <w:rPr>
          <w:b/>
          <w:color w:val="444444"/>
          <w:sz w:val="24"/>
        </w:rPr>
        <w:t>3.3 Tek başına çalışan broker</w:t>
      </w:r>
    </w:p>
    <w:p w14:paraId="172F690B">
      <w:pPr>
        <w:spacing w:after="80"/>
      </w:pPr>
      <w:r>
        <w:t>Bazı brokerler ofis sahibidir ama yanında çoklu danışman yoktur. Yani hem brokerdir hem danışman gibi çalışmaktadır.</w:t>
      </w:r>
    </w:p>
    <w:p w14:paraId="62DDF987"/>
    <w:p w14:paraId="12AA54C3">
      <w:pPr>
        <w:spacing w:after="80"/>
      </w:pPr>
      <w:r>
        <w:t>Bu kullanıcılar için sistem:</w:t>
      </w:r>
    </w:p>
    <w:p w14:paraId="559CBF87">
      <w:pPr>
        <w:pStyle w:val="23"/>
        <w:spacing w:after="0"/>
      </w:pPr>
      <w:r>
        <w:t>danışman tarafındaki tüm temel modülleri sunacak,</w:t>
      </w:r>
    </w:p>
    <w:p w14:paraId="6BBF6883">
      <w:pPr>
        <w:pStyle w:val="23"/>
        <w:spacing w:after="0"/>
      </w:pPr>
      <w:r>
        <w:t>buna ek olarak gelir-gider, ödeme ve fatura takibi de sağlayacaktır.</w:t>
      </w:r>
    </w:p>
    <w:p w14:paraId="05618BFD"/>
    <w:p w14:paraId="749A9E93">
      <w:pPr>
        <w:spacing w:before="160" w:after="80"/>
      </w:pPr>
      <w:r>
        <w:rPr>
          <w:b/>
          <w:color w:val="444444"/>
          <w:sz w:val="24"/>
        </w:rPr>
        <w:t>3.4 Çoklu danışmanlı ofis</w:t>
      </w:r>
    </w:p>
    <w:p w14:paraId="234DADAC">
      <w:pPr>
        <w:spacing w:after="80"/>
      </w:pPr>
      <w:r>
        <w:t>Birden fazla danışmanla çalışan ofislerde sistem daha geniş şekilde kullanılacaktır.</w:t>
      </w:r>
    </w:p>
    <w:p w14:paraId="7DDFF9B8"/>
    <w:p w14:paraId="57945BF9">
      <w:pPr>
        <w:spacing w:after="80"/>
      </w:pPr>
      <w:r>
        <w:t>Bu yapıda sistem:</w:t>
      </w:r>
    </w:p>
    <w:p w14:paraId="42F44BDF">
      <w:pPr>
        <w:pStyle w:val="23"/>
        <w:spacing w:after="0"/>
      </w:pPr>
      <w:r>
        <w:t>danışman kayıtlarını,</w:t>
      </w:r>
    </w:p>
    <w:p w14:paraId="7A40B91B">
      <w:pPr>
        <w:pStyle w:val="23"/>
        <w:spacing w:after="0"/>
      </w:pPr>
      <w:r>
        <w:t>nöbetleri,</w:t>
      </w:r>
    </w:p>
    <w:p w14:paraId="6290A68A">
      <w:pPr>
        <w:pStyle w:val="23"/>
        <w:spacing w:after="0"/>
      </w:pPr>
      <w:r>
        <w:t>toplantıları,</w:t>
      </w:r>
    </w:p>
    <w:p w14:paraId="0C877585">
      <w:pPr>
        <w:pStyle w:val="23"/>
        <w:spacing w:after="0"/>
      </w:pPr>
      <w:r>
        <w:t>eğitim süreçlerini,</w:t>
      </w:r>
    </w:p>
    <w:p w14:paraId="3943928C">
      <w:pPr>
        <w:pStyle w:val="23"/>
        <w:spacing w:after="0"/>
      </w:pPr>
      <w:r>
        <w:t>evrakları,</w:t>
      </w:r>
    </w:p>
    <w:p w14:paraId="1DCF05F0">
      <w:pPr>
        <w:pStyle w:val="23"/>
        <w:spacing w:after="0"/>
      </w:pPr>
      <w:r>
        <w:t>komisyonları,</w:t>
      </w:r>
    </w:p>
    <w:p w14:paraId="3EBFA3EA">
      <w:pPr>
        <w:pStyle w:val="23"/>
        <w:spacing w:after="0"/>
      </w:pPr>
      <w:r>
        <w:t>ciro ve işlem liderlik tablolarını,</w:t>
      </w:r>
    </w:p>
    <w:p w14:paraId="2A8F4B6E">
      <w:pPr>
        <w:pStyle w:val="23"/>
        <w:spacing w:after="0"/>
      </w:pPr>
      <w:r>
        <w:t>ödeme ve gider takibini,</w:t>
      </w:r>
    </w:p>
    <w:p w14:paraId="777388D0">
      <w:pPr>
        <w:pStyle w:val="23"/>
        <w:spacing w:after="0"/>
      </w:pPr>
      <w:r>
        <w:t>danışman hedeflerini,</w:t>
      </w:r>
    </w:p>
    <w:p w14:paraId="48EB93ED">
      <w:pPr>
        <w:pStyle w:val="23"/>
        <w:spacing w:after="0"/>
      </w:pPr>
      <w:r>
        <w:t>ofis içi duyuruları,</w:t>
      </w:r>
    </w:p>
    <w:p w14:paraId="07D1AB8E">
      <w:pPr>
        <w:pStyle w:val="23"/>
        <w:spacing w:after="0"/>
      </w:pPr>
      <w:r>
        <w:t>bölge ve mahalle atamalarını</w:t>
      </w:r>
    </w:p>
    <w:p w14:paraId="02F17D54"/>
    <w:p w14:paraId="736E309B">
      <w:pPr>
        <w:spacing w:after="80"/>
      </w:pPr>
      <w:r>
        <w:t>yönetebilecektir.</w:t>
      </w:r>
    </w:p>
    <w:p w14:paraId="138D6A6F"/>
    <w:p w14:paraId="3499E431">
      <w:pPr>
        <w:spacing w:before="160" w:after="80"/>
      </w:pPr>
      <w:r>
        <w:rPr>
          <w:b/>
          <w:color w:val="1F4E79"/>
          <w:sz w:val="28"/>
        </w:rPr>
        <w:t>4. SİSTEMİN TEMEL FARKLARI</w:t>
      </w:r>
    </w:p>
    <w:p w14:paraId="5279B043"/>
    <w:p w14:paraId="7FB04D88">
      <w:pPr>
        <w:spacing w:after="80"/>
      </w:pPr>
      <w:r>
        <w:t>Bu projeyi piyasadaki klasik sistemlerden ayıracak önemli noktalar şunlardır:</w:t>
      </w:r>
    </w:p>
    <w:p w14:paraId="5BF464C8"/>
    <w:p w14:paraId="09728405">
      <w:pPr>
        <w:spacing w:before="160" w:after="80"/>
      </w:pPr>
      <w:r>
        <w:rPr>
          <w:b/>
          <w:color w:val="444444"/>
          <w:sz w:val="24"/>
        </w:rPr>
        <w:t>4.1 Danışman bireysel olarak sistemi kullanabilecektir</w:t>
      </w:r>
    </w:p>
    <w:p w14:paraId="14270675">
      <w:pPr>
        <w:spacing w:after="80"/>
      </w:pPr>
      <w:r>
        <w:t>Broker sistemi kullanmasa bile danışman sistemi kendi adına kullanabilecektir.</w:t>
      </w:r>
    </w:p>
    <w:p w14:paraId="52444B73"/>
    <w:p w14:paraId="16B5AA62">
      <w:pPr>
        <w:spacing w:before="160" w:after="80"/>
      </w:pPr>
      <w:r>
        <w:rPr>
          <w:b/>
          <w:color w:val="444444"/>
          <w:sz w:val="24"/>
        </w:rPr>
        <w:t>4.2 Danışmanın kişisel rehberi korunacaktır</w:t>
      </w:r>
    </w:p>
    <w:p w14:paraId="2A9C244D">
      <w:pPr>
        <w:spacing w:after="80"/>
      </w:pPr>
      <w:r>
        <w:t>Danışmanın telefondan veya Excel’den aktardığı rehber kayıtları varsayılan olarak kişisel veri olacaktır. Broker bunları göremeyecektir.</w:t>
      </w:r>
    </w:p>
    <w:p w14:paraId="6D2D894A"/>
    <w:p w14:paraId="3292C611">
      <w:pPr>
        <w:spacing w:before="160" w:after="80"/>
      </w:pPr>
      <w:r>
        <w:rPr>
          <w:b/>
          <w:color w:val="444444"/>
          <w:sz w:val="24"/>
        </w:rPr>
        <w:t>4.3 Müşteri unutulmayacaktır</w:t>
      </w:r>
    </w:p>
    <w:p w14:paraId="35F16FD1">
      <w:pPr>
        <w:spacing w:after="80"/>
      </w:pPr>
      <w:r>
        <w:t>Danışman bir müşteri için 20, 40 veya 60 günde bir arama hatırlatması kurabilecektir.</w:t>
      </w:r>
    </w:p>
    <w:p w14:paraId="0EED2560"/>
    <w:p w14:paraId="05FD122B">
      <w:pPr>
        <w:spacing w:before="160" w:after="80"/>
      </w:pPr>
      <w:r>
        <w:rPr>
          <w:b/>
          <w:color w:val="444444"/>
          <w:sz w:val="24"/>
        </w:rPr>
        <w:t>4.4 Malik bilgilendirme düzenli olacaktır</w:t>
      </w:r>
    </w:p>
    <w:p w14:paraId="695B751A">
      <w:pPr>
        <w:spacing w:after="80"/>
      </w:pPr>
      <w:r>
        <w:t>Her portföy için malike kaç günde bir rapor verileceği sisteme girilecek ve zamanı geldiğinde hatırlatma yapılacaktır.</w:t>
      </w:r>
    </w:p>
    <w:p w14:paraId="282E43F9"/>
    <w:p w14:paraId="3BDCB8D3">
      <w:pPr>
        <w:spacing w:before="160" w:after="80"/>
      </w:pPr>
      <w:r>
        <w:rPr>
          <w:b/>
          <w:color w:val="444444"/>
          <w:sz w:val="24"/>
        </w:rPr>
        <w:t>4.5 Yetki süreleri takip edilecektir</w:t>
      </w:r>
    </w:p>
    <w:p w14:paraId="18A80DE5">
      <w:pPr>
        <w:spacing w:after="80"/>
      </w:pPr>
      <w:r>
        <w:t>Yazılı yetki ve EİDS süreleri yaklaştığında sistem danışmana uyarı verecektir.</w:t>
      </w:r>
    </w:p>
    <w:p w14:paraId="583E06EB"/>
    <w:p w14:paraId="31AEBA07">
      <w:pPr>
        <w:spacing w:before="160" w:after="80"/>
      </w:pPr>
      <w:r>
        <w:rPr>
          <w:b/>
          <w:color w:val="444444"/>
          <w:sz w:val="24"/>
        </w:rPr>
        <w:t>4.6 Ofis tarafı da güçlü olacaktır</w:t>
      </w:r>
    </w:p>
    <w:p w14:paraId="576D6DC3">
      <w:pPr>
        <w:spacing w:after="80"/>
      </w:pPr>
      <w:r>
        <w:t>Nöbet, toplantı yoklaması, personel evrakı, ciro liderlik tablosu, işlem liderlik tablosu, ödeme takibi ve ofis operasyonları sistemde yer alacaktır.</w:t>
      </w:r>
    </w:p>
    <w:p w14:paraId="52D08471"/>
    <w:p w14:paraId="1AE1A429">
      <w:pPr>
        <w:spacing w:before="160" w:after="80"/>
      </w:pPr>
      <w:r>
        <w:rPr>
          <w:b/>
          <w:color w:val="444444"/>
          <w:sz w:val="24"/>
        </w:rPr>
        <w:t>4.7 Danışman kendini tanıtabilecektir</w:t>
      </w:r>
    </w:p>
    <w:p w14:paraId="5623431B">
      <w:pPr>
        <w:spacing w:after="80"/>
      </w:pPr>
      <w:r>
        <w:t>Danışman için basit bir profil ve tanıtım sayfası olacaktır. Böylece danışman müşteriye kendini, ilanlarını, fotoğraf ve videolarını tek linkle gösterebilecektir.</w:t>
      </w:r>
    </w:p>
    <w:p w14:paraId="0BA82E9B"/>
    <w:p w14:paraId="4A1B100E">
      <w:pPr>
        <w:spacing w:before="160" w:after="80"/>
      </w:pPr>
      <w:r>
        <w:rPr>
          <w:b/>
          <w:color w:val="1F4E79"/>
          <w:sz w:val="28"/>
        </w:rPr>
        <w:t>5. SİSTEMİN ANA BÖLÜMLERİ</w:t>
      </w:r>
    </w:p>
    <w:p w14:paraId="3F1A478F"/>
    <w:p w14:paraId="7C625B6B">
      <w:pPr>
        <w:spacing w:after="80"/>
      </w:pPr>
      <w:r>
        <w:t>Bu proje 4 ana bölümden oluşacaktır:</w:t>
      </w:r>
    </w:p>
    <w:p w14:paraId="08400397"/>
    <w:p w14:paraId="612CBFC1">
      <w:pPr>
        <w:spacing w:after="0"/>
        <w:ind w:left="170"/>
      </w:pPr>
      <w:r>
        <w:rPr>
          <w:b/>
          <w:sz w:val="23"/>
        </w:rPr>
        <w:t>A. Danışman tarafı</w:t>
      </w:r>
    </w:p>
    <w:p w14:paraId="709F268E">
      <w:pPr>
        <w:spacing w:after="80"/>
      </w:pPr>
      <w:r>
        <w:t>Danışmanın günlük kullanacağı alanlar</w:t>
      </w:r>
    </w:p>
    <w:p w14:paraId="2CDAC5D4"/>
    <w:p w14:paraId="418C7DBB">
      <w:pPr>
        <w:spacing w:after="0"/>
        <w:ind w:left="170"/>
      </w:pPr>
      <w:r>
        <w:rPr>
          <w:b/>
          <w:sz w:val="23"/>
        </w:rPr>
        <w:t>B. Finans tarafı</w:t>
      </w:r>
    </w:p>
    <w:p w14:paraId="3D94F60C">
      <w:pPr>
        <w:spacing w:after="80"/>
      </w:pPr>
      <w:r>
        <w:t>Gelir, gider, ödeme ve fatura takibi</w:t>
      </w:r>
    </w:p>
    <w:p w14:paraId="51221B49"/>
    <w:p w14:paraId="659554A5">
      <w:pPr>
        <w:spacing w:after="0"/>
        <w:ind w:left="170"/>
      </w:pPr>
      <w:r>
        <w:rPr>
          <w:b/>
          <w:sz w:val="23"/>
        </w:rPr>
        <w:t>C. Ofis / broker tarafı</w:t>
      </w:r>
    </w:p>
    <w:p w14:paraId="2B0A9292">
      <w:pPr>
        <w:spacing w:after="80"/>
      </w:pPr>
      <w:r>
        <w:t>Ofisin danışmanları ve genel düzenini yöneteceği alanlar</w:t>
      </w:r>
    </w:p>
    <w:p w14:paraId="7A619037"/>
    <w:p w14:paraId="7E6B6F32">
      <w:pPr>
        <w:spacing w:after="0"/>
        <w:ind w:left="170"/>
      </w:pPr>
      <w:r>
        <w:rPr>
          <w:b/>
          <w:sz w:val="23"/>
        </w:rPr>
        <w:t>D. Ortak altyapı ve veri güvenliği tarafı</w:t>
      </w:r>
    </w:p>
    <w:p w14:paraId="07724B70">
      <w:pPr>
        <w:spacing w:after="80"/>
      </w:pPr>
      <w:r>
        <w:t>Mesajlar, belgeler, hatırlatmalar, veri sahipliği ve yetki kuralları</w:t>
      </w:r>
    </w:p>
    <w:p w14:paraId="4C535EC0">
      <w:bookmarkStart w:id="0" w:name="_GoBack"/>
      <w:bookmarkEnd w:id="0"/>
    </w:p>
    <w:p w14:paraId="525FDBE4">
      <w:pPr>
        <w:spacing w:before="160" w:after="80"/>
      </w:pPr>
      <w:r>
        <w:rPr>
          <w:b/>
          <w:color w:val="1F4E79"/>
          <w:sz w:val="28"/>
        </w:rPr>
        <w:t>6. DANIŞMAN TARAFINDA OLACAK BÖLÜMLER</w:t>
      </w:r>
    </w:p>
    <w:p w14:paraId="4F365512"/>
    <w:p w14:paraId="51208C81">
      <w:pPr>
        <w:spacing w:before="160" w:after="80"/>
      </w:pPr>
      <w:r>
        <w:rPr>
          <w:b/>
          <w:color w:val="444444"/>
          <w:sz w:val="24"/>
        </w:rPr>
        <w:t>6.1 Müşteri yönetimi</w:t>
      </w:r>
    </w:p>
    <w:p w14:paraId="57FC0855">
      <w:pPr>
        <w:spacing w:after="80"/>
      </w:pPr>
      <w:r>
        <w:t>Danışman müşterilerini sisteme ekleyebilecektir.</w:t>
      </w:r>
    </w:p>
    <w:p w14:paraId="49F0E991"/>
    <w:p w14:paraId="6547769B">
      <w:pPr>
        <w:spacing w:after="80"/>
      </w:pPr>
      <w:r>
        <w:t>Her müşteri kartında şu bilgiler tutulabilecektir:</w:t>
      </w:r>
    </w:p>
    <w:p w14:paraId="4D5DD40C">
      <w:pPr>
        <w:pStyle w:val="23"/>
        <w:spacing w:after="0"/>
      </w:pPr>
      <w:r>
        <w:t>ad soyad</w:t>
      </w:r>
    </w:p>
    <w:p w14:paraId="6520CE8E">
      <w:pPr>
        <w:pStyle w:val="23"/>
        <w:spacing w:after="0"/>
      </w:pPr>
      <w:r>
        <w:t>telefon</w:t>
      </w:r>
    </w:p>
    <w:p w14:paraId="5559247E">
      <w:pPr>
        <w:pStyle w:val="23"/>
        <w:spacing w:after="0"/>
      </w:pPr>
      <w:r>
        <w:t>WhatsApp numarası</w:t>
      </w:r>
    </w:p>
    <w:p w14:paraId="70F19FAB">
      <w:pPr>
        <w:pStyle w:val="23"/>
        <w:spacing w:after="0"/>
      </w:pPr>
      <w:r>
        <w:t>e-posta</w:t>
      </w:r>
    </w:p>
    <w:p w14:paraId="0686F8EC">
      <w:pPr>
        <w:pStyle w:val="23"/>
        <w:spacing w:after="0"/>
      </w:pPr>
      <w:r>
        <w:t>meslek</w:t>
      </w:r>
    </w:p>
    <w:p w14:paraId="75845C6D">
      <w:pPr>
        <w:pStyle w:val="23"/>
        <w:spacing w:after="0"/>
      </w:pPr>
      <w:r>
        <w:t>doğum tarihi</w:t>
      </w:r>
    </w:p>
    <w:p w14:paraId="3279237F">
      <w:pPr>
        <w:pStyle w:val="23"/>
        <w:spacing w:after="0"/>
      </w:pPr>
      <w:r>
        <w:t>yaşadığı şehir</w:t>
      </w:r>
    </w:p>
    <w:p w14:paraId="78EF5872">
      <w:pPr>
        <w:pStyle w:val="23"/>
        <w:spacing w:after="0"/>
      </w:pPr>
      <w:r>
        <w:t>memleket</w:t>
      </w:r>
    </w:p>
    <w:p w14:paraId="60D13512">
      <w:pPr>
        <w:pStyle w:val="23"/>
        <w:spacing w:after="0"/>
      </w:pPr>
      <w:r>
        <w:t>eş bilgileri</w:t>
      </w:r>
    </w:p>
    <w:p w14:paraId="09D41CAD">
      <w:pPr>
        <w:pStyle w:val="23"/>
        <w:spacing w:after="0"/>
      </w:pPr>
      <w:r>
        <w:t>çocuk bilgileri</w:t>
      </w:r>
    </w:p>
    <w:p w14:paraId="459F8467">
      <w:pPr>
        <w:pStyle w:val="23"/>
        <w:spacing w:after="0"/>
      </w:pPr>
      <w:r>
        <w:t>anne / baba bilgileri</w:t>
      </w:r>
    </w:p>
    <w:p w14:paraId="128A733A">
      <w:pPr>
        <w:pStyle w:val="23"/>
        <w:spacing w:after="0"/>
      </w:pPr>
      <w:r>
        <w:t>notlar</w:t>
      </w:r>
    </w:p>
    <w:p w14:paraId="20E4711F">
      <w:pPr>
        <w:pStyle w:val="23"/>
        <w:spacing w:after="0"/>
      </w:pPr>
      <w:r>
        <w:t>müşteri tipi</w:t>
      </w:r>
    </w:p>
    <w:p w14:paraId="58C15B2C">
      <w:pPr>
        <w:pStyle w:val="23"/>
        <w:spacing w:after="0"/>
      </w:pPr>
      <w:r>
        <w:t>son görüşme tarihi</w:t>
      </w:r>
    </w:p>
    <w:p w14:paraId="25ABFBCD">
      <w:pPr>
        <w:pStyle w:val="23"/>
        <w:spacing w:after="0"/>
      </w:pPr>
      <w:r>
        <w:t>bir sonraki takip tarihi</w:t>
      </w:r>
    </w:p>
    <w:p w14:paraId="18560317"/>
    <w:p w14:paraId="2E1C1FFE">
      <w:pPr>
        <w:spacing w:after="80"/>
      </w:pPr>
      <w:r>
        <w:t>Müşteri tipleri örnek olarak şunlar olabilir:</w:t>
      </w:r>
    </w:p>
    <w:p w14:paraId="36F69935">
      <w:pPr>
        <w:pStyle w:val="23"/>
        <w:spacing w:after="0"/>
      </w:pPr>
      <w:r>
        <w:t>alıcı</w:t>
      </w:r>
    </w:p>
    <w:p w14:paraId="6EC45C1D">
      <w:pPr>
        <w:pStyle w:val="23"/>
        <w:spacing w:after="0"/>
      </w:pPr>
      <w:r>
        <w:t>satıcı</w:t>
      </w:r>
    </w:p>
    <w:p w14:paraId="212EA94C">
      <w:pPr>
        <w:pStyle w:val="23"/>
        <w:spacing w:after="0"/>
      </w:pPr>
      <w:r>
        <w:t>kiracı</w:t>
      </w:r>
    </w:p>
    <w:p w14:paraId="7506BA63">
      <w:pPr>
        <w:pStyle w:val="23"/>
        <w:spacing w:after="0"/>
      </w:pPr>
      <w:r>
        <w:t>mal sahibi</w:t>
      </w:r>
    </w:p>
    <w:p w14:paraId="582DAD76">
      <w:pPr>
        <w:pStyle w:val="23"/>
        <w:spacing w:after="0"/>
      </w:pPr>
      <w:r>
        <w:t>yatırımcı</w:t>
      </w:r>
    </w:p>
    <w:p w14:paraId="3A69BCCC">
      <w:pPr>
        <w:pStyle w:val="23"/>
        <w:spacing w:after="0"/>
      </w:pPr>
      <w:r>
        <w:t>referans</w:t>
      </w:r>
    </w:p>
    <w:p w14:paraId="3D4B8A19">
      <w:pPr>
        <w:pStyle w:val="23"/>
        <w:spacing w:after="0"/>
      </w:pPr>
      <w:r>
        <w:t>eski müşteri</w:t>
      </w:r>
    </w:p>
    <w:p w14:paraId="61E07353">
      <w:pPr>
        <w:pStyle w:val="23"/>
        <w:spacing w:after="0"/>
      </w:pPr>
      <w:r>
        <w:t>sıcak müşteri</w:t>
      </w:r>
    </w:p>
    <w:p w14:paraId="6A4C707B">
      <w:pPr>
        <w:pStyle w:val="23"/>
        <w:spacing w:after="0"/>
      </w:pPr>
      <w:r>
        <w:t>aday müşteri</w:t>
      </w:r>
    </w:p>
    <w:p w14:paraId="557FC2DE"/>
    <w:p w14:paraId="1BE3C33F">
      <w:pPr>
        <w:spacing w:before="160" w:after="80"/>
      </w:pPr>
      <w:r>
        <w:rPr>
          <w:b/>
          <w:color w:val="444444"/>
          <w:sz w:val="24"/>
        </w:rPr>
        <w:t>6.2 Periyodik müşteri arama hatırlatma sistemi</w:t>
      </w:r>
    </w:p>
    <w:p w14:paraId="547E0A6E">
      <w:pPr>
        <w:spacing w:after="80"/>
      </w:pPr>
      <w:r>
        <w:t>Danışman bir müşteri için:</w:t>
      </w:r>
    </w:p>
    <w:p w14:paraId="1FD69188">
      <w:pPr>
        <w:pStyle w:val="23"/>
        <w:spacing w:after="0"/>
      </w:pPr>
      <w:r>
        <w:t>20 günde bir,</w:t>
      </w:r>
    </w:p>
    <w:p w14:paraId="6C251738">
      <w:pPr>
        <w:pStyle w:val="23"/>
        <w:spacing w:after="0"/>
      </w:pPr>
      <w:r>
        <w:t>40 günde bir,</w:t>
      </w:r>
    </w:p>
    <w:p w14:paraId="521A4320">
      <w:pPr>
        <w:pStyle w:val="23"/>
        <w:spacing w:after="0"/>
      </w:pPr>
      <w:r>
        <w:t>60 günde bir</w:t>
      </w:r>
    </w:p>
    <w:p w14:paraId="110F4951"/>
    <w:p w14:paraId="709EEFC6">
      <w:pPr>
        <w:spacing w:after="80"/>
      </w:pPr>
      <w:r>
        <w:t>veya isterse farklı bir gün sayısında arama hatırlatması kurabilecektir.</w:t>
      </w:r>
    </w:p>
    <w:p w14:paraId="7AFC9CA0"/>
    <w:p w14:paraId="1DDA2BD0">
      <w:pPr>
        <w:spacing w:after="80"/>
      </w:pPr>
      <w:r>
        <w:t>Sistem:</w:t>
      </w:r>
    </w:p>
    <w:p w14:paraId="4B88CEE8">
      <w:pPr>
        <w:pStyle w:val="23"/>
        <w:spacing w:after="0"/>
      </w:pPr>
      <w:r>
        <w:t>son arama tarihini baz alacak,</w:t>
      </w:r>
    </w:p>
    <w:p w14:paraId="0907A549">
      <w:pPr>
        <w:pStyle w:val="23"/>
        <w:spacing w:after="0"/>
      </w:pPr>
      <w:r>
        <w:t>bir sonraki arama tarihini hesaplayacak,</w:t>
      </w:r>
    </w:p>
    <w:p w14:paraId="6FD15236">
      <w:pPr>
        <w:pStyle w:val="23"/>
        <w:spacing w:after="0"/>
      </w:pPr>
      <w:r>
        <w:t>zamanı geldiğinde uyarı verecek,</w:t>
      </w:r>
    </w:p>
    <w:p w14:paraId="24A03030">
      <w:pPr>
        <w:pStyle w:val="23"/>
        <w:spacing w:after="0"/>
      </w:pPr>
      <w:r>
        <w:t>geciken aramaları gösterecektir.</w:t>
      </w:r>
    </w:p>
    <w:p w14:paraId="4C158188"/>
    <w:p w14:paraId="6E4544DB">
      <w:pPr>
        <w:spacing w:after="80"/>
      </w:pPr>
      <w:r>
        <w:t>Bu sayede müşteri ilişkisi canlı tutulacaktır.</w:t>
      </w:r>
    </w:p>
    <w:p w14:paraId="3547C082"/>
    <w:p w14:paraId="48D1015A">
      <w:pPr>
        <w:spacing w:before="160" w:after="80"/>
      </w:pPr>
      <w:r>
        <w:rPr>
          <w:b/>
          <w:color w:val="444444"/>
          <w:sz w:val="24"/>
        </w:rPr>
        <w:t>6.3 Müşteri arama ve görüşme geçmişi</w:t>
      </w:r>
    </w:p>
    <w:p w14:paraId="78151519">
      <w:pPr>
        <w:spacing w:after="80"/>
      </w:pPr>
      <w:r>
        <w:t>Danışman yaptığı her görüşmeyi sisteme not edebilecektir.</w:t>
      </w:r>
    </w:p>
    <w:p w14:paraId="329042B2"/>
    <w:p w14:paraId="39079847">
      <w:pPr>
        <w:spacing w:after="80"/>
      </w:pPr>
      <w:r>
        <w:t>Örnek görüşmeler:</w:t>
      </w:r>
    </w:p>
    <w:p w14:paraId="6DFCD429">
      <w:pPr>
        <w:pStyle w:val="23"/>
        <w:spacing w:after="0"/>
      </w:pPr>
      <w:r>
        <w:t>telefon görüşmesi</w:t>
      </w:r>
    </w:p>
    <w:p w14:paraId="31B7884D">
      <w:pPr>
        <w:pStyle w:val="23"/>
        <w:spacing w:after="0"/>
      </w:pPr>
      <w:r>
        <w:t>WhatsApp görüşmesi</w:t>
      </w:r>
    </w:p>
    <w:p w14:paraId="72283767">
      <w:pPr>
        <w:pStyle w:val="23"/>
        <w:spacing w:after="0"/>
      </w:pPr>
      <w:r>
        <w:t>yüz yüze görüşme</w:t>
      </w:r>
    </w:p>
    <w:p w14:paraId="502FEE7D">
      <w:pPr>
        <w:pStyle w:val="23"/>
        <w:spacing w:after="0"/>
      </w:pPr>
      <w:r>
        <w:t>portföy gösterimi</w:t>
      </w:r>
    </w:p>
    <w:p w14:paraId="2A613CA5">
      <w:pPr>
        <w:pStyle w:val="23"/>
        <w:spacing w:after="0"/>
      </w:pPr>
      <w:r>
        <w:t>teklif görüşmesi</w:t>
      </w:r>
    </w:p>
    <w:p w14:paraId="1AC91781">
      <w:pPr>
        <w:pStyle w:val="23"/>
        <w:spacing w:after="0"/>
      </w:pPr>
      <w:r>
        <w:t>fiyat görüşmesi</w:t>
      </w:r>
    </w:p>
    <w:p w14:paraId="4D0B5636"/>
    <w:p w14:paraId="7A9C1B33">
      <w:pPr>
        <w:spacing w:after="80"/>
      </w:pPr>
      <w:r>
        <w:t>Bu alan sayesinde:</w:t>
      </w:r>
    </w:p>
    <w:p w14:paraId="5CF32493">
      <w:pPr>
        <w:pStyle w:val="23"/>
        <w:spacing w:after="0"/>
      </w:pPr>
      <w:r>
        <w:t>müşteri ile ne konuşulduğu unutulmayacak,</w:t>
      </w:r>
    </w:p>
    <w:p w14:paraId="7F895812">
      <w:pPr>
        <w:pStyle w:val="23"/>
        <w:spacing w:after="0"/>
      </w:pPr>
      <w:r>
        <w:t>bir sonraki adım belli olacak,</w:t>
      </w:r>
    </w:p>
    <w:p w14:paraId="0B3CCCC3">
      <w:pPr>
        <w:pStyle w:val="23"/>
        <w:spacing w:after="0"/>
      </w:pPr>
      <w:r>
        <w:t>danışman müşteri geçmişini net görebilecektir.</w:t>
      </w:r>
    </w:p>
    <w:p w14:paraId="2D1B74B7"/>
    <w:p w14:paraId="58591E74">
      <w:pPr>
        <w:spacing w:before="160" w:after="80"/>
      </w:pPr>
      <w:r>
        <w:rPr>
          <w:b/>
          <w:color w:val="444444"/>
          <w:sz w:val="24"/>
        </w:rPr>
        <w:t>6.4 Özel gün ve akıllı mesaj sistemi</w:t>
      </w:r>
    </w:p>
    <w:p w14:paraId="452FAD1A">
      <w:pPr>
        <w:spacing w:after="80"/>
      </w:pPr>
      <w:r>
        <w:t>Sistem müşterinin ve yakın çevresinin özel günlerini takip edecektir.</w:t>
      </w:r>
    </w:p>
    <w:p w14:paraId="700EEA13"/>
    <w:p w14:paraId="634FC916">
      <w:pPr>
        <w:spacing w:after="80"/>
      </w:pPr>
      <w:r>
        <w:t>Örnekler:</w:t>
      </w:r>
    </w:p>
    <w:p w14:paraId="1A94D333">
      <w:pPr>
        <w:pStyle w:val="23"/>
        <w:spacing w:after="0"/>
      </w:pPr>
      <w:r>
        <w:t>müşterinin doğum günü</w:t>
      </w:r>
    </w:p>
    <w:p w14:paraId="0CCEDF30">
      <w:pPr>
        <w:pStyle w:val="23"/>
        <w:spacing w:after="0"/>
      </w:pPr>
      <w:r>
        <w:t>eş doğum günü</w:t>
      </w:r>
    </w:p>
    <w:p w14:paraId="2217BA3D">
      <w:pPr>
        <w:pStyle w:val="23"/>
        <w:spacing w:after="0"/>
      </w:pPr>
      <w:r>
        <w:t>çocuk doğum günü</w:t>
      </w:r>
    </w:p>
    <w:p w14:paraId="7D371662">
      <w:pPr>
        <w:pStyle w:val="23"/>
        <w:spacing w:after="0"/>
      </w:pPr>
      <w:r>
        <w:t>anne / baba doğum günü</w:t>
      </w:r>
    </w:p>
    <w:p w14:paraId="1233FAF1">
      <w:pPr>
        <w:pStyle w:val="23"/>
        <w:spacing w:after="0"/>
      </w:pPr>
      <w:r>
        <w:t>vefat yıldönümü</w:t>
      </w:r>
    </w:p>
    <w:p w14:paraId="1B782A5B">
      <w:pPr>
        <w:pStyle w:val="23"/>
        <w:spacing w:after="0"/>
      </w:pPr>
      <w:r>
        <w:t>evlilik yıldönümü</w:t>
      </w:r>
    </w:p>
    <w:p w14:paraId="10D8620A">
      <w:pPr>
        <w:pStyle w:val="23"/>
        <w:spacing w:after="0"/>
      </w:pPr>
      <w:r>
        <w:t>iş yeri açılış yıldönümü</w:t>
      </w:r>
    </w:p>
    <w:p w14:paraId="78CE9DF5">
      <w:pPr>
        <w:pStyle w:val="23"/>
        <w:spacing w:after="0"/>
      </w:pPr>
      <w:r>
        <w:t>meslek günü</w:t>
      </w:r>
    </w:p>
    <w:p w14:paraId="24D60900">
      <w:pPr>
        <w:pStyle w:val="23"/>
        <w:spacing w:after="0"/>
      </w:pPr>
      <w:r>
        <w:t>yaşadığı şehrin kurtuluş günü</w:t>
      </w:r>
    </w:p>
    <w:p w14:paraId="4080F8BF">
      <w:pPr>
        <w:pStyle w:val="23"/>
        <w:spacing w:after="0"/>
      </w:pPr>
      <w:r>
        <w:t>memleketinin kurtuluş günü</w:t>
      </w:r>
    </w:p>
    <w:p w14:paraId="13B6BAE4">
      <w:pPr>
        <w:pStyle w:val="23"/>
        <w:spacing w:after="0"/>
      </w:pPr>
      <w:r>
        <w:t>dini bayramlar</w:t>
      </w:r>
    </w:p>
    <w:p w14:paraId="2016FDCA">
      <w:pPr>
        <w:pStyle w:val="23"/>
        <w:spacing w:after="0"/>
      </w:pPr>
      <w:r>
        <w:t>resmi bayramlar</w:t>
      </w:r>
    </w:p>
    <w:p w14:paraId="7D34896C"/>
    <w:p w14:paraId="3632555F">
      <w:pPr>
        <w:spacing w:after="80"/>
      </w:pPr>
      <w:r>
        <w:t>Sistem hazır mesaj taslakları verecek ve danışman bunları WhatsApp üzerinden gönderebilecektir.</w:t>
      </w:r>
    </w:p>
    <w:p w14:paraId="6629215D"/>
    <w:p w14:paraId="0881F0FA">
      <w:pPr>
        <w:spacing w:before="160" w:after="80"/>
      </w:pPr>
      <w:r>
        <w:rPr>
          <w:b/>
          <w:color w:val="444444"/>
          <w:sz w:val="24"/>
        </w:rPr>
        <w:t>6.5 Kişisel rehber içe aktarma</w:t>
      </w:r>
    </w:p>
    <w:p w14:paraId="340A1F00">
      <w:pPr>
        <w:spacing w:after="80"/>
      </w:pPr>
      <w:r>
        <w:t>Danışman:</w:t>
      </w:r>
    </w:p>
    <w:p w14:paraId="23A0D613">
      <w:pPr>
        <w:pStyle w:val="23"/>
        <w:spacing w:after="0"/>
      </w:pPr>
      <w:r>
        <w:t>telefondan,</w:t>
      </w:r>
    </w:p>
    <w:p w14:paraId="285AD9DD">
      <w:pPr>
        <w:pStyle w:val="23"/>
        <w:spacing w:after="0"/>
      </w:pPr>
      <w:r>
        <w:t>Excel’den,</w:t>
      </w:r>
    </w:p>
    <w:p w14:paraId="2DD5291C">
      <w:pPr>
        <w:pStyle w:val="23"/>
        <w:spacing w:after="0"/>
      </w:pPr>
      <w:r>
        <w:t>CSV’den</w:t>
      </w:r>
    </w:p>
    <w:p w14:paraId="38EF7249"/>
    <w:p w14:paraId="21833378">
      <w:pPr>
        <w:spacing w:after="80"/>
      </w:pPr>
      <w:r>
        <w:t>rehberindeki kişileri sisteme aktarabilecektir.</w:t>
      </w:r>
    </w:p>
    <w:p w14:paraId="7ECAF72C"/>
    <w:p w14:paraId="6FADDB46">
      <w:pPr>
        <w:spacing w:after="80"/>
      </w:pPr>
      <w:r>
        <w:t>En önemli kural şudur:</w:t>
      </w:r>
    </w:p>
    <w:p w14:paraId="074F0583"/>
    <w:p w14:paraId="09714839">
      <w:pPr>
        <w:spacing w:after="80"/>
      </w:pPr>
      <w:r>
        <w:t>Bu kişiler varsayılan olarak kişisel veri olacaktır. Broker veya başka danışman bunları göremeyecektir.</w:t>
      </w:r>
    </w:p>
    <w:p w14:paraId="661DCE92"/>
    <w:p w14:paraId="1E5CB877">
      <w:pPr>
        <w:spacing w:after="80"/>
      </w:pPr>
      <w:r>
        <w:t>Danışman isterse daha sonra bu kişileri ofis sistemine açabilecektir.</w:t>
      </w:r>
    </w:p>
    <w:p w14:paraId="7BB3CEF1"/>
    <w:p w14:paraId="2BE3418F">
      <w:pPr>
        <w:spacing w:before="160" w:after="80"/>
      </w:pPr>
      <w:r>
        <w:rPr>
          <w:b/>
          <w:color w:val="444444"/>
          <w:sz w:val="24"/>
        </w:rPr>
        <w:t>6.6 Portföy / ilan yönetimi</w:t>
      </w:r>
    </w:p>
    <w:p w14:paraId="14D2741C">
      <w:pPr>
        <w:spacing w:after="80"/>
      </w:pPr>
      <w:r>
        <w:t>Danışman portföylerini sisteme ekleyebilecektir.</w:t>
      </w:r>
    </w:p>
    <w:p w14:paraId="41F24062"/>
    <w:p w14:paraId="5D6B9C68">
      <w:pPr>
        <w:spacing w:after="80"/>
      </w:pPr>
      <w:r>
        <w:t>Portföy kartında tutulabilecek bilgiler:</w:t>
      </w:r>
    </w:p>
    <w:p w14:paraId="6CD7019F">
      <w:pPr>
        <w:pStyle w:val="23"/>
        <w:spacing w:after="0"/>
      </w:pPr>
      <w:r>
        <w:t>portföy adı</w:t>
      </w:r>
    </w:p>
    <w:p w14:paraId="02A398D4">
      <w:pPr>
        <w:pStyle w:val="23"/>
        <w:spacing w:after="0"/>
      </w:pPr>
      <w:r>
        <w:t>portföy tipi</w:t>
      </w:r>
    </w:p>
    <w:p w14:paraId="40A79F3C">
      <w:pPr>
        <w:pStyle w:val="23"/>
        <w:spacing w:after="0"/>
      </w:pPr>
      <w:r>
        <w:t>satılık / kiralık</w:t>
      </w:r>
    </w:p>
    <w:p w14:paraId="070C21C1">
      <w:pPr>
        <w:pStyle w:val="23"/>
        <w:spacing w:after="0"/>
      </w:pPr>
      <w:r>
        <w:t>mülk tipi</w:t>
      </w:r>
    </w:p>
    <w:p w14:paraId="5227A9FF">
      <w:pPr>
        <w:pStyle w:val="23"/>
        <w:spacing w:after="0"/>
      </w:pPr>
      <w:r>
        <w:t>adres</w:t>
      </w:r>
    </w:p>
    <w:p w14:paraId="5EF5572C">
      <w:pPr>
        <w:pStyle w:val="23"/>
        <w:spacing w:after="0"/>
      </w:pPr>
      <w:r>
        <w:t>mahalle</w:t>
      </w:r>
    </w:p>
    <w:p w14:paraId="020D26D8">
      <w:pPr>
        <w:pStyle w:val="23"/>
        <w:spacing w:after="0"/>
      </w:pPr>
      <w:r>
        <w:t>ilçe</w:t>
      </w:r>
    </w:p>
    <w:p w14:paraId="4F2026F6">
      <w:pPr>
        <w:pStyle w:val="23"/>
        <w:spacing w:after="0"/>
      </w:pPr>
      <w:r>
        <w:t>malik bilgisi</w:t>
      </w:r>
    </w:p>
    <w:p w14:paraId="677ABD53">
      <w:pPr>
        <w:pStyle w:val="23"/>
        <w:spacing w:after="0"/>
      </w:pPr>
      <w:r>
        <w:t>fiyat</w:t>
      </w:r>
    </w:p>
    <w:p w14:paraId="26526406">
      <w:pPr>
        <w:pStyle w:val="23"/>
        <w:spacing w:after="0"/>
      </w:pPr>
      <w:r>
        <w:t>metrekare</w:t>
      </w:r>
    </w:p>
    <w:p w14:paraId="4A332B62">
      <w:pPr>
        <w:pStyle w:val="23"/>
        <w:spacing w:after="0"/>
      </w:pPr>
      <w:r>
        <w:t>açıklama</w:t>
      </w:r>
    </w:p>
    <w:p w14:paraId="7146183D">
      <w:pPr>
        <w:pStyle w:val="23"/>
        <w:spacing w:after="0"/>
      </w:pPr>
      <w:r>
        <w:t>ilan tarihi</w:t>
      </w:r>
    </w:p>
    <w:p w14:paraId="2D7C0AEE">
      <w:pPr>
        <w:pStyle w:val="23"/>
        <w:spacing w:after="0"/>
      </w:pPr>
      <w:r>
        <w:t>ilan durumu</w:t>
      </w:r>
    </w:p>
    <w:p w14:paraId="0BAD9806">
      <w:pPr>
        <w:pStyle w:val="23"/>
        <w:spacing w:after="0"/>
      </w:pPr>
      <w:r>
        <w:t>ilan linkleri</w:t>
      </w:r>
    </w:p>
    <w:p w14:paraId="2BC77941">
      <w:pPr>
        <w:pStyle w:val="23"/>
        <w:spacing w:after="0"/>
      </w:pPr>
      <w:r>
        <w:t>fotoğraflar</w:t>
      </w:r>
    </w:p>
    <w:p w14:paraId="26BAAEA6">
      <w:pPr>
        <w:pStyle w:val="23"/>
        <w:spacing w:after="0"/>
      </w:pPr>
      <w:r>
        <w:t>notlar</w:t>
      </w:r>
    </w:p>
    <w:p w14:paraId="3E7FD5D0"/>
    <w:p w14:paraId="16A8EB9F">
      <w:pPr>
        <w:spacing w:after="80"/>
      </w:pPr>
      <w:r>
        <w:t>İlan durumu örnekleri:</w:t>
      </w:r>
    </w:p>
    <w:p w14:paraId="56ABB910">
      <w:pPr>
        <w:pStyle w:val="23"/>
        <w:spacing w:after="0"/>
      </w:pPr>
      <w:r>
        <w:t>taslak</w:t>
      </w:r>
    </w:p>
    <w:p w14:paraId="2D03689A">
      <w:pPr>
        <w:pStyle w:val="23"/>
        <w:spacing w:after="0"/>
      </w:pPr>
      <w:r>
        <w:t>aktif</w:t>
      </w:r>
    </w:p>
    <w:p w14:paraId="111D2A58">
      <w:pPr>
        <w:pStyle w:val="23"/>
        <w:spacing w:after="0"/>
      </w:pPr>
      <w:r>
        <w:t>beklemede</w:t>
      </w:r>
    </w:p>
    <w:p w14:paraId="50C2F1EB">
      <w:pPr>
        <w:pStyle w:val="23"/>
        <w:spacing w:after="0"/>
      </w:pPr>
      <w:r>
        <w:t>teklif aşamasında</w:t>
      </w:r>
    </w:p>
    <w:p w14:paraId="77DA83E5">
      <w:pPr>
        <w:pStyle w:val="23"/>
        <w:spacing w:after="0"/>
      </w:pPr>
      <w:r>
        <w:t>opsiyonlu</w:t>
      </w:r>
    </w:p>
    <w:p w14:paraId="7F173120">
      <w:pPr>
        <w:pStyle w:val="23"/>
        <w:spacing w:after="0"/>
      </w:pPr>
      <w:r>
        <w:t>satıldı</w:t>
      </w:r>
    </w:p>
    <w:p w14:paraId="01B1580C">
      <w:pPr>
        <w:pStyle w:val="23"/>
        <w:spacing w:after="0"/>
      </w:pPr>
      <w:r>
        <w:t>kiralandı</w:t>
      </w:r>
    </w:p>
    <w:p w14:paraId="6703023B">
      <w:pPr>
        <w:pStyle w:val="23"/>
        <w:spacing w:after="0"/>
      </w:pPr>
      <w:r>
        <w:t>iptal edildi</w:t>
      </w:r>
    </w:p>
    <w:p w14:paraId="2DB24B51">
      <w:pPr>
        <w:pStyle w:val="23"/>
        <w:spacing w:after="0"/>
      </w:pPr>
      <w:r>
        <w:t>süresi doldu</w:t>
      </w:r>
    </w:p>
    <w:p w14:paraId="00DC431D"/>
    <w:p w14:paraId="77DF3EE6">
      <w:pPr>
        <w:spacing w:before="160" w:after="80"/>
      </w:pPr>
      <w:r>
        <w:rPr>
          <w:b/>
          <w:color w:val="444444"/>
          <w:sz w:val="24"/>
        </w:rPr>
        <w:t>6.7 Malik bilgilendirme ve pazarlama raporu takibi</w:t>
      </w:r>
    </w:p>
    <w:p w14:paraId="16540E5D">
      <w:pPr>
        <w:spacing w:after="80"/>
      </w:pPr>
      <w:r>
        <w:t>Danışman her portföy için:</w:t>
      </w:r>
    </w:p>
    <w:p w14:paraId="4654C6E7">
      <w:pPr>
        <w:pStyle w:val="23"/>
        <w:spacing w:after="0"/>
      </w:pPr>
      <w:r>
        <w:t>10 günde bir,</w:t>
      </w:r>
    </w:p>
    <w:p w14:paraId="55EE0362">
      <w:pPr>
        <w:pStyle w:val="23"/>
        <w:spacing w:after="0"/>
      </w:pPr>
      <w:r>
        <w:t>15 günde bir,</w:t>
      </w:r>
    </w:p>
    <w:p w14:paraId="046635B9">
      <w:pPr>
        <w:pStyle w:val="23"/>
        <w:spacing w:after="0"/>
      </w:pPr>
      <w:r>
        <w:t>20 günde bir,</w:t>
      </w:r>
    </w:p>
    <w:p w14:paraId="4225F50F">
      <w:pPr>
        <w:pStyle w:val="23"/>
        <w:spacing w:after="0"/>
      </w:pPr>
      <w:r>
        <w:t>30 günde bir</w:t>
      </w:r>
    </w:p>
    <w:p w14:paraId="7163ADCD"/>
    <w:p w14:paraId="61CACB3D">
      <w:pPr>
        <w:spacing w:after="80"/>
      </w:pPr>
      <w:r>
        <w:t>veya istediği gün aralığında malike rapor verme periyodu belirleyebilecektir.</w:t>
      </w:r>
    </w:p>
    <w:p w14:paraId="04AFDF80"/>
    <w:p w14:paraId="0E604C22">
      <w:pPr>
        <w:spacing w:after="80"/>
      </w:pPr>
      <w:r>
        <w:t>Sistem:</w:t>
      </w:r>
    </w:p>
    <w:p w14:paraId="064F7F37">
      <w:pPr>
        <w:pStyle w:val="23"/>
        <w:spacing w:after="0"/>
      </w:pPr>
      <w:r>
        <w:t>rapor gününü takip edecek,</w:t>
      </w:r>
    </w:p>
    <w:p w14:paraId="1B1EA9CE">
      <w:pPr>
        <w:pStyle w:val="23"/>
        <w:spacing w:after="0"/>
      </w:pPr>
      <w:r>
        <w:t>danışmana hatırlatma verecek,</w:t>
      </w:r>
    </w:p>
    <w:p w14:paraId="3D201AE1">
      <w:pPr>
        <w:pStyle w:val="23"/>
        <w:spacing w:after="0"/>
      </w:pPr>
      <w:r>
        <w:t>rapor verildiğinde sonraki tarihi otomatik oluşturacaktır.</w:t>
      </w:r>
    </w:p>
    <w:p w14:paraId="75820E30"/>
    <w:p w14:paraId="66933584">
      <w:pPr>
        <w:spacing w:after="80"/>
      </w:pPr>
      <w:r>
        <w:t>Rapor içinde şu bilgiler tutulabilecektir:</w:t>
      </w:r>
    </w:p>
    <w:p w14:paraId="0E3BFCD2">
      <w:pPr>
        <w:pStyle w:val="23"/>
        <w:spacing w:after="0"/>
      </w:pPr>
      <w:r>
        <w:t>gelen arama sayısı</w:t>
      </w:r>
    </w:p>
    <w:p w14:paraId="188911BF">
      <w:pPr>
        <w:pStyle w:val="23"/>
        <w:spacing w:after="0"/>
      </w:pPr>
      <w:r>
        <w:t>WhatsApp talep sayısı</w:t>
      </w:r>
    </w:p>
    <w:p w14:paraId="6FC5ECF6">
      <w:pPr>
        <w:pStyle w:val="23"/>
        <w:spacing w:after="0"/>
      </w:pPr>
      <w:r>
        <w:t>gösterim sayısı</w:t>
      </w:r>
    </w:p>
    <w:p w14:paraId="54C2BBCA">
      <w:pPr>
        <w:pStyle w:val="23"/>
        <w:spacing w:after="0"/>
      </w:pPr>
      <w:r>
        <w:t>teklif sayısı</w:t>
      </w:r>
    </w:p>
    <w:p w14:paraId="2A090D9D">
      <w:pPr>
        <w:pStyle w:val="23"/>
        <w:spacing w:after="0"/>
      </w:pPr>
      <w:r>
        <w:t>piyasa geri bildirimi</w:t>
      </w:r>
    </w:p>
    <w:p w14:paraId="4AE27A6B">
      <w:pPr>
        <w:pStyle w:val="23"/>
        <w:spacing w:after="0"/>
      </w:pPr>
      <w:r>
        <w:t>fiyat yorumu</w:t>
      </w:r>
    </w:p>
    <w:p w14:paraId="11D5FD55">
      <w:pPr>
        <w:pStyle w:val="23"/>
        <w:spacing w:after="0"/>
      </w:pPr>
      <w:r>
        <w:t>yapılacak yeni aksiyonlar</w:t>
      </w:r>
    </w:p>
    <w:p w14:paraId="70BC49FF"/>
    <w:p w14:paraId="71D606C8">
      <w:pPr>
        <w:spacing w:after="80"/>
      </w:pPr>
      <w:r>
        <w:t>Bu, malikle ilişkiyi güçlendirecektir.</w:t>
      </w:r>
    </w:p>
    <w:p w14:paraId="6D26D0B6"/>
    <w:p w14:paraId="78FE016D">
      <w:pPr>
        <w:spacing w:before="160" w:after="80"/>
      </w:pPr>
      <w:r>
        <w:rPr>
          <w:b/>
          <w:color w:val="444444"/>
          <w:sz w:val="24"/>
        </w:rPr>
        <w:t>6.8 Portföy sahibi geri bildirim / itiraz / revize kayıtları</w:t>
      </w:r>
    </w:p>
    <w:p w14:paraId="682E848C">
      <w:pPr>
        <w:spacing w:after="80"/>
      </w:pPr>
      <w:r>
        <w:t>Malikten gelen şu tür bilgiler sistemde tutulabilecektir:</w:t>
      </w:r>
    </w:p>
    <w:p w14:paraId="6C0C068B">
      <w:pPr>
        <w:pStyle w:val="23"/>
        <w:spacing w:after="0"/>
      </w:pPr>
      <w:r>
        <w:t>fiyat düşürme talebi</w:t>
      </w:r>
    </w:p>
    <w:p w14:paraId="0C338778">
      <w:pPr>
        <w:pStyle w:val="23"/>
        <w:spacing w:after="0"/>
      </w:pPr>
      <w:r>
        <w:t>fiyat yükseltme talebi</w:t>
      </w:r>
    </w:p>
    <w:p w14:paraId="7E5C5ABC">
      <w:pPr>
        <w:pStyle w:val="23"/>
        <w:spacing w:after="0"/>
      </w:pPr>
      <w:r>
        <w:t>ilan açıklama değişikliği</w:t>
      </w:r>
    </w:p>
    <w:p w14:paraId="7CC6EBC0">
      <w:pPr>
        <w:pStyle w:val="23"/>
        <w:spacing w:after="0"/>
      </w:pPr>
      <w:r>
        <w:t>fotoğraf değişikliği talebi</w:t>
      </w:r>
    </w:p>
    <w:p w14:paraId="02D01091">
      <w:pPr>
        <w:pStyle w:val="23"/>
        <w:spacing w:after="0"/>
      </w:pPr>
      <w:r>
        <w:t>pazarlama ile ilgili itiraz</w:t>
      </w:r>
    </w:p>
    <w:p w14:paraId="35CA3205">
      <w:pPr>
        <w:pStyle w:val="23"/>
        <w:spacing w:after="0"/>
      </w:pPr>
      <w:r>
        <w:t>ilanı durdurma talebi</w:t>
      </w:r>
    </w:p>
    <w:p w14:paraId="30725957">
      <w:pPr>
        <w:pStyle w:val="23"/>
        <w:spacing w:after="0"/>
      </w:pPr>
      <w:r>
        <w:t>yetki yenilememe sinyali</w:t>
      </w:r>
    </w:p>
    <w:p w14:paraId="328047DB"/>
    <w:p w14:paraId="1398EC85">
      <w:pPr>
        <w:spacing w:after="80"/>
      </w:pPr>
      <w:r>
        <w:t>Bu sayede danışman ve broker, portföy sahibinin tutumunu daha net takip edebilecektir.</w:t>
      </w:r>
    </w:p>
    <w:p w14:paraId="610A5BDB"/>
    <w:p w14:paraId="472C6506">
      <w:pPr>
        <w:spacing w:before="160" w:after="80"/>
      </w:pPr>
      <w:r>
        <w:rPr>
          <w:b/>
          <w:color w:val="444444"/>
          <w:sz w:val="24"/>
        </w:rPr>
        <w:t>6.9 Kira takibi ve kira artış sistemi</w:t>
      </w:r>
    </w:p>
    <w:p w14:paraId="1FB26978">
      <w:pPr>
        <w:spacing w:after="80"/>
      </w:pPr>
      <w:r>
        <w:t>Kiralama yapılan mülklerde:</w:t>
      </w:r>
    </w:p>
    <w:p w14:paraId="1F074790">
      <w:pPr>
        <w:pStyle w:val="23"/>
        <w:spacing w:after="0"/>
      </w:pPr>
      <w:r>
        <w:t>kira başlangıç tarihi,</w:t>
      </w:r>
    </w:p>
    <w:p w14:paraId="76D58610">
      <w:pPr>
        <w:pStyle w:val="23"/>
        <w:spacing w:after="0"/>
      </w:pPr>
      <w:r>
        <w:t>mevcut kira,</w:t>
      </w:r>
    </w:p>
    <w:p w14:paraId="2C22364E">
      <w:pPr>
        <w:pStyle w:val="23"/>
        <w:spacing w:after="0"/>
      </w:pPr>
      <w:r>
        <w:t>artış tarihi,</w:t>
      </w:r>
    </w:p>
    <w:p w14:paraId="53893CB0">
      <w:pPr>
        <w:pStyle w:val="23"/>
        <w:spacing w:after="0"/>
      </w:pPr>
      <w:r>
        <w:t>artış tipi,</w:t>
      </w:r>
    </w:p>
    <w:p w14:paraId="6A304EF5">
      <w:pPr>
        <w:pStyle w:val="23"/>
        <w:spacing w:after="0"/>
      </w:pPr>
      <w:r>
        <w:t>sözleşme süresi,</w:t>
      </w:r>
    </w:p>
    <w:p w14:paraId="5D7B37CB">
      <w:pPr>
        <w:pStyle w:val="23"/>
        <w:spacing w:after="0"/>
      </w:pPr>
      <w:r>
        <w:t>depozito,</w:t>
      </w:r>
    </w:p>
    <w:p w14:paraId="78786B2E">
      <w:pPr>
        <w:pStyle w:val="23"/>
        <w:spacing w:after="0"/>
      </w:pPr>
      <w:r>
        <w:t>tahliye tarihi</w:t>
      </w:r>
    </w:p>
    <w:p w14:paraId="6534B216"/>
    <w:p w14:paraId="03AEA45E">
      <w:pPr>
        <w:spacing w:after="80"/>
      </w:pPr>
      <w:r>
        <w:t>gibi bilgiler tutulacaktır.</w:t>
      </w:r>
    </w:p>
    <w:p w14:paraId="5A091DAF"/>
    <w:p w14:paraId="266DE017">
      <w:pPr>
        <w:spacing w:after="80"/>
      </w:pPr>
      <w:r>
        <w:t>Sistem:</w:t>
      </w:r>
    </w:p>
    <w:p w14:paraId="4274151A">
      <w:pPr>
        <w:pStyle w:val="23"/>
        <w:spacing w:after="0"/>
      </w:pPr>
      <w:r>
        <w:t>kira artış günü yaklaşınca hatırlatma verecek,</w:t>
      </w:r>
    </w:p>
    <w:p w14:paraId="25481903">
      <w:pPr>
        <w:pStyle w:val="23"/>
        <w:spacing w:after="0"/>
      </w:pPr>
      <w:r>
        <w:t>yeni kira hesaplayacak,</w:t>
      </w:r>
    </w:p>
    <w:p w14:paraId="38868993">
      <w:pPr>
        <w:pStyle w:val="23"/>
        <w:spacing w:after="0"/>
      </w:pPr>
      <w:r>
        <w:t>kiracıya ve mal sahibine hazır mesaj taslağı sunabilecektir.</w:t>
      </w:r>
    </w:p>
    <w:p w14:paraId="6272AA69"/>
    <w:p w14:paraId="43E5DD8C">
      <w:pPr>
        <w:spacing w:before="160" w:after="80"/>
      </w:pPr>
      <w:r>
        <w:rPr>
          <w:b/>
          <w:color w:val="444444"/>
          <w:sz w:val="24"/>
        </w:rPr>
        <w:t>6.10 EİDS ve yazılı yetki takibi</w:t>
      </w:r>
    </w:p>
    <w:p w14:paraId="264540F5">
      <w:pPr>
        <w:spacing w:after="80"/>
      </w:pPr>
      <w:r>
        <w:t>Her portföy için şu bilgiler tutulacaktır:</w:t>
      </w:r>
    </w:p>
    <w:p w14:paraId="57598992">
      <w:pPr>
        <w:pStyle w:val="23"/>
        <w:spacing w:after="0"/>
      </w:pPr>
      <w:r>
        <w:t>yazılı yetki başlangıç tarihi</w:t>
      </w:r>
    </w:p>
    <w:p w14:paraId="1B71B3F2">
      <w:pPr>
        <w:pStyle w:val="23"/>
        <w:spacing w:after="0"/>
      </w:pPr>
      <w:r>
        <w:t>yazılı yetki bitiş tarihi</w:t>
      </w:r>
    </w:p>
    <w:p w14:paraId="6C6BEA30">
      <w:pPr>
        <w:pStyle w:val="23"/>
        <w:spacing w:after="0"/>
      </w:pPr>
      <w:r>
        <w:t>yetki türü</w:t>
      </w:r>
    </w:p>
    <w:p w14:paraId="445B6718">
      <w:pPr>
        <w:pStyle w:val="23"/>
        <w:spacing w:after="0"/>
      </w:pPr>
      <w:r>
        <w:t>EİDS başlangıç tarihi</w:t>
      </w:r>
    </w:p>
    <w:p w14:paraId="65E6A5D4">
      <w:pPr>
        <w:pStyle w:val="23"/>
        <w:spacing w:after="0"/>
      </w:pPr>
      <w:r>
        <w:t>EİDS bitiş tarihi</w:t>
      </w:r>
    </w:p>
    <w:p w14:paraId="2E42EFD9"/>
    <w:p w14:paraId="673B6942">
      <w:pPr>
        <w:spacing w:after="80"/>
      </w:pPr>
      <w:r>
        <w:t>Sistem:</w:t>
      </w:r>
    </w:p>
    <w:p w14:paraId="4F9B9C93">
      <w:pPr>
        <w:pStyle w:val="23"/>
        <w:spacing w:after="0"/>
      </w:pPr>
      <w:r>
        <w:t>30 gün kala,</w:t>
      </w:r>
    </w:p>
    <w:p w14:paraId="1F0CC9C1">
      <w:pPr>
        <w:pStyle w:val="23"/>
        <w:spacing w:after="0"/>
      </w:pPr>
      <w:r>
        <w:t>15 gün kala,</w:t>
      </w:r>
    </w:p>
    <w:p w14:paraId="2D44C2E1">
      <w:pPr>
        <w:pStyle w:val="23"/>
        <w:spacing w:after="0"/>
      </w:pPr>
      <w:r>
        <w:t>7 gün kala,</w:t>
      </w:r>
    </w:p>
    <w:p w14:paraId="6759F8FB">
      <w:pPr>
        <w:pStyle w:val="23"/>
        <w:spacing w:after="0"/>
      </w:pPr>
      <w:r>
        <w:t>3 gün kala</w:t>
      </w:r>
    </w:p>
    <w:p w14:paraId="07A3E346"/>
    <w:p w14:paraId="1D8E37B2">
      <w:pPr>
        <w:spacing w:after="80"/>
      </w:pPr>
      <w:r>
        <w:t>hatırlatma yapabilecektir.</w:t>
      </w:r>
    </w:p>
    <w:p w14:paraId="44259F31"/>
    <w:p w14:paraId="638A00FF">
      <w:pPr>
        <w:spacing w:after="80"/>
      </w:pPr>
      <w:r>
        <w:t>Süresi geçen portföyleri ayrıca gösterecektir.</w:t>
      </w:r>
    </w:p>
    <w:p w14:paraId="47F62834"/>
    <w:p w14:paraId="78D65848">
      <w:pPr>
        <w:spacing w:before="160" w:after="80"/>
      </w:pPr>
      <w:r>
        <w:rPr>
          <w:b/>
          <w:color w:val="444444"/>
          <w:sz w:val="24"/>
        </w:rPr>
        <w:t>6.11 İşlem pipeline ekranı</w:t>
      </w:r>
    </w:p>
    <w:p w14:paraId="078E81D3">
      <w:pPr>
        <w:spacing w:after="80"/>
      </w:pPr>
      <w:r>
        <w:t>Satış ve kiralama işlemleri adım adım takip edilecektir.</w:t>
      </w:r>
    </w:p>
    <w:p w14:paraId="3FDBB883"/>
    <w:p w14:paraId="2377802E">
      <w:pPr>
        <w:spacing w:after="80"/>
      </w:pPr>
      <w:r>
        <w:t>Örnek aşamalar:</w:t>
      </w:r>
    </w:p>
    <w:p w14:paraId="37D1D7A0">
      <w:pPr>
        <w:pStyle w:val="23"/>
        <w:spacing w:after="0"/>
      </w:pPr>
      <w:r>
        <w:t>ilk görüşme</w:t>
      </w:r>
    </w:p>
    <w:p w14:paraId="65872658">
      <w:pPr>
        <w:pStyle w:val="23"/>
        <w:spacing w:after="0"/>
      </w:pPr>
      <w:r>
        <w:t>portföy alındı</w:t>
      </w:r>
    </w:p>
    <w:p w14:paraId="58E44CE1">
      <w:pPr>
        <w:pStyle w:val="23"/>
        <w:spacing w:after="0"/>
      </w:pPr>
      <w:r>
        <w:t>ilan yayında</w:t>
      </w:r>
    </w:p>
    <w:p w14:paraId="3B994336">
      <w:pPr>
        <w:pStyle w:val="23"/>
        <w:spacing w:after="0"/>
      </w:pPr>
      <w:r>
        <w:t>müşteri aramaları başladı</w:t>
      </w:r>
    </w:p>
    <w:p w14:paraId="43C7E2BB">
      <w:pPr>
        <w:pStyle w:val="23"/>
        <w:spacing w:after="0"/>
      </w:pPr>
      <w:r>
        <w:t>portföy gösterildi</w:t>
      </w:r>
    </w:p>
    <w:p w14:paraId="1903219F">
      <w:pPr>
        <w:pStyle w:val="23"/>
        <w:spacing w:after="0"/>
      </w:pPr>
      <w:r>
        <w:t>teklif alındı</w:t>
      </w:r>
    </w:p>
    <w:p w14:paraId="69D1B53E">
      <w:pPr>
        <w:pStyle w:val="23"/>
        <w:spacing w:after="0"/>
      </w:pPr>
      <w:r>
        <w:t>pazarlık sürüyor</w:t>
      </w:r>
    </w:p>
    <w:p w14:paraId="1147A3A7">
      <w:pPr>
        <w:pStyle w:val="23"/>
        <w:spacing w:after="0"/>
      </w:pPr>
      <w:r>
        <w:t>kapora alındı</w:t>
      </w:r>
    </w:p>
    <w:p w14:paraId="2D8BF199">
      <w:pPr>
        <w:pStyle w:val="23"/>
        <w:spacing w:after="0"/>
      </w:pPr>
      <w:r>
        <w:t>sözleşme hazırlanıyor</w:t>
      </w:r>
    </w:p>
    <w:p w14:paraId="17812AB0">
      <w:pPr>
        <w:pStyle w:val="23"/>
        <w:spacing w:after="0"/>
      </w:pPr>
      <w:r>
        <w:t>tapu bekleniyor</w:t>
      </w:r>
    </w:p>
    <w:p w14:paraId="1AE149B9">
      <w:pPr>
        <w:pStyle w:val="23"/>
        <w:spacing w:after="0"/>
      </w:pPr>
      <w:r>
        <w:t>tapu tamamlandı</w:t>
      </w:r>
    </w:p>
    <w:p w14:paraId="460DDECD">
      <w:pPr>
        <w:pStyle w:val="23"/>
        <w:spacing w:after="0"/>
      </w:pPr>
      <w:r>
        <w:t>kiralama tamamlandı</w:t>
      </w:r>
    </w:p>
    <w:p w14:paraId="72195948">
      <w:pPr>
        <w:pStyle w:val="23"/>
        <w:spacing w:after="0"/>
      </w:pPr>
      <w:r>
        <w:t>işlem kapandı</w:t>
      </w:r>
    </w:p>
    <w:p w14:paraId="338DBDA8">
      <w:pPr>
        <w:pStyle w:val="23"/>
        <w:spacing w:after="0"/>
      </w:pPr>
      <w:r>
        <w:t>işlem iptal oldu</w:t>
      </w:r>
    </w:p>
    <w:p w14:paraId="2C0919E3"/>
    <w:p w14:paraId="38C118D8">
      <w:pPr>
        <w:spacing w:after="80"/>
      </w:pPr>
      <w:r>
        <w:t>Bu ekran, işlemin hangi noktada olduğunu net gösterecektir.</w:t>
      </w:r>
    </w:p>
    <w:p w14:paraId="0116804D"/>
    <w:p w14:paraId="4025C7A4">
      <w:pPr>
        <w:spacing w:before="160" w:after="80"/>
      </w:pPr>
      <w:r>
        <w:rPr>
          <w:b/>
          <w:color w:val="444444"/>
          <w:sz w:val="24"/>
        </w:rPr>
        <w:t>6.12 Belge merkezi</w:t>
      </w:r>
    </w:p>
    <w:p w14:paraId="62BF71D2">
      <w:pPr>
        <w:spacing w:after="80"/>
      </w:pPr>
      <w:r>
        <w:t>Danışmanlar sistemden belge indirebilecek veya belge ekleyebilecektir.</w:t>
      </w:r>
    </w:p>
    <w:p w14:paraId="6BE73A02"/>
    <w:p w14:paraId="44B2D4AE">
      <w:pPr>
        <w:spacing w:after="80"/>
      </w:pPr>
      <w:r>
        <w:t>Örnek belgeler:</w:t>
      </w:r>
    </w:p>
    <w:p w14:paraId="5C65AF67">
      <w:pPr>
        <w:pStyle w:val="23"/>
        <w:spacing w:after="0"/>
      </w:pPr>
      <w:r>
        <w:t>kira kontratı</w:t>
      </w:r>
    </w:p>
    <w:p w14:paraId="0FC5E23B">
      <w:pPr>
        <w:pStyle w:val="23"/>
        <w:spacing w:after="0"/>
      </w:pPr>
      <w:r>
        <w:t>yer gösterme belgesi</w:t>
      </w:r>
    </w:p>
    <w:p w14:paraId="68495238">
      <w:pPr>
        <w:pStyle w:val="23"/>
        <w:spacing w:after="0"/>
      </w:pPr>
      <w:r>
        <w:t>satış yetki sözleşmesi</w:t>
      </w:r>
    </w:p>
    <w:p w14:paraId="4744B57D">
      <w:pPr>
        <w:pStyle w:val="23"/>
        <w:spacing w:after="0"/>
      </w:pPr>
      <w:r>
        <w:t>kiralama yetki sözleşmesi</w:t>
      </w:r>
    </w:p>
    <w:p w14:paraId="67C6854E">
      <w:pPr>
        <w:pStyle w:val="23"/>
        <w:spacing w:after="0"/>
      </w:pPr>
      <w:r>
        <w:t>hizmet sözleşmesi</w:t>
      </w:r>
    </w:p>
    <w:p w14:paraId="05225B5B">
      <w:pPr>
        <w:pStyle w:val="23"/>
        <w:spacing w:after="0"/>
      </w:pPr>
      <w:r>
        <w:t>tahliye taahhüdü</w:t>
      </w:r>
    </w:p>
    <w:p w14:paraId="36415228">
      <w:pPr>
        <w:pStyle w:val="23"/>
        <w:spacing w:after="0"/>
      </w:pPr>
      <w:r>
        <w:t>teslim tutanağı</w:t>
      </w:r>
    </w:p>
    <w:p w14:paraId="684C8E98">
      <w:pPr>
        <w:pStyle w:val="23"/>
        <w:spacing w:after="0"/>
      </w:pPr>
      <w:r>
        <w:t>kapora protokolü</w:t>
      </w:r>
    </w:p>
    <w:p w14:paraId="03711AA3">
      <w:pPr>
        <w:pStyle w:val="23"/>
        <w:spacing w:after="0"/>
      </w:pPr>
      <w:r>
        <w:t>teklif formu</w:t>
      </w:r>
    </w:p>
    <w:p w14:paraId="6776D161">
      <w:pPr>
        <w:pStyle w:val="23"/>
        <w:spacing w:after="0"/>
      </w:pPr>
      <w:r>
        <w:t>KVKK belgeleri</w:t>
      </w:r>
    </w:p>
    <w:p w14:paraId="5A2140FE"/>
    <w:p w14:paraId="753D6F89">
      <w:pPr>
        <w:spacing w:before="160" w:after="80"/>
      </w:pPr>
      <w:r>
        <w:rPr>
          <w:b/>
          <w:color w:val="444444"/>
          <w:sz w:val="24"/>
        </w:rPr>
        <w:t>6.13 Görev / hatırlatma / ajanda</w:t>
      </w:r>
    </w:p>
    <w:p w14:paraId="7C922293">
      <w:pPr>
        <w:spacing w:after="80"/>
      </w:pPr>
      <w:r>
        <w:t>Danışman günlük işlerini sistemde görebilecektir.</w:t>
      </w:r>
    </w:p>
    <w:p w14:paraId="037C2377"/>
    <w:p w14:paraId="0C23EFA1">
      <w:pPr>
        <w:spacing w:after="80"/>
      </w:pPr>
      <w:r>
        <w:t>Örnek görevler:</w:t>
      </w:r>
    </w:p>
    <w:p w14:paraId="12842BB6">
      <w:pPr>
        <w:pStyle w:val="23"/>
        <w:spacing w:after="0"/>
      </w:pPr>
      <w:r>
        <w:t>müşteri ara</w:t>
      </w:r>
    </w:p>
    <w:p w14:paraId="2C6E090C">
      <w:pPr>
        <w:pStyle w:val="23"/>
        <w:spacing w:after="0"/>
      </w:pPr>
      <w:r>
        <w:t>portföy göster</w:t>
      </w:r>
    </w:p>
    <w:p w14:paraId="027F47C6">
      <w:pPr>
        <w:pStyle w:val="23"/>
        <w:spacing w:after="0"/>
      </w:pPr>
      <w:r>
        <w:t>malik bilgilendir</w:t>
      </w:r>
    </w:p>
    <w:p w14:paraId="1CD2182C">
      <w:pPr>
        <w:pStyle w:val="23"/>
        <w:spacing w:after="0"/>
      </w:pPr>
      <w:r>
        <w:t>kira artışı görüş</w:t>
      </w:r>
    </w:p>
    <w:p w14:paraId="425F7326">
      <w:pPr>
        <w:pStyle w:val="23"/>
        <w:spacing w:after="0"/>
      </w:pPr>
      <w:r>
        <w:t>yetki yenile</w:t>
      </w:r>
    </w:p>
    <w:p w14:paraId="3576C912">
      <w:pPr>
        <w:pStyle w:val="23"/>
        <w:spacing w:after="0"/>
      </w:pPr>
      <w:r>
        <w:t>fiyat güncellemesi konuş</w:t>
      </w:r>
    </w:p>
    <w:p w14:paraId="512E8044">
      <w:pPr>
        <w:pStyle w:val="23"/>
        <w:spacing w:after="0"/>
      </w:pPr>
      <w:r>
        <w:t>sözleşme gönder</w:t>
      </w:r>
    </w:p>
    <w:p w14:paraId="4D964A9A">
      <w:pPr>
        <w:pStyle w:val="23"/>
        <w:spacing w:after="0"/>
      </w:pPr>
      <w:r>
        <w:t>tapu hazırlığını tamamla</w:t>
      </w:r>
    </w:p>
    <w:p w14:paraId="183FAB33">
      <w:pPr>
        <w:pStyle w:val="23"/>
        <w:spacing w:after="0"/>
      </w:pPr>
      <w:r>
        <w:t>doğum günü mesajı gönder</w:t>
      </w:r>
    </w:p>
    <w:p w14:paraId="4727FD43"/>
    <w:p w14:paraId="14EFFEB6">
      <w:pPr>
        <w:spacing w:before="160" w:after="80"/>
      </w:pPr>
      <w:r>
        <w:rPr>
          <w:b/>
          <w:color w:val="444444"/>
          <w:sz w:val="24"/>
        </w:rPr>
        <w:t>6.14 Kişisel hedef sistemi</w:t>
      </w:r>
    </w:p>
    <w:p w14:paraId="71430C0F">
      <w:pPr>
        <w:spacing w:after="80"/>
      </w:pPr>
      <w:r>
        <w:t>Danışman kendine hedef koyabilecektir.</w:t>
      </w:r>
    </w:p>
    <w:p w14:paraId="21B10DCE"/>
    <w:p w14:paraId="447BAEB9">
      <w:pPr>
        <w:spacing w:after="80"/>
      </w:pPr>
      <w:r>
        <w:t>Örnek hedefler:</w:t>
      </w:r>
    </w:p>
    <w:p w14:paraId="123E6C93">
      <w:pPr>
        <w:pStyle w:val="23"/>
        <w:spacing w:after="0"/>
      </w:pPr>
      <w:r>
        <w:t>aranacak yeni müşteri sayısı</w:t>
      </w:r>
    </w:p>
    <w:p w14:paraId="383F785E">
      <w:pPr>
        <w:pStyle w:val="23"/>
        <w:spacing w:after="0"/>
      </w:pPr>
      <w:r>
        <w:t>alınacak portföy sayısı</w:t>
      </w:r>
    </w:p>
    <w:p w14:paraId="371AE4C5">
      <w:pPr>
        <w:pStyle w:val="23"/>
        <w:spacing w:after="0"/>
      </w:pPr>
      <w:r>
        <w:t>yapılacak gösterim sayısı</w:t>
      </w:r>
    </w:p>
    <w:p w14:paraId="79BA7529">
      <w:pPr>
        <w:pStyle w:val="23"/>
        <w:spacing w:after="0"/>
      </w:pPr>
      <w:r>
        <w:t>satış adedi</w:t>
      </w:r>
    </w:p>
    <w:p w14:paraId="32A887E8">
      <w:pPr>
        <w:pStyle w:val="23"/>
        <w:spacing w:after="0"/>
      </w:pPr>
      <w:r>
        <w:t>kiralama adedi</w:t>
      </w:r>
    </w:p>
    <w:p w14:paraId="750C28D8">
      <w:pPr>
        <w:pStyle w:val="23"/>
        <w:spacing w:after="0"/>
      </w:pPr>
      <w:r>
        <w:t>ciro hedefi</w:t>
      </w:r>
    </w:p>
    <w:p w14:paraId="39783554">
      <w:pPr>
        <w:pStyle w:val="23"/>
        <w:spacing w:after="0"/>
      </w:pPr>
      <w:r>
        <w:t>komisyon hedefi</w:t>
      </w:r>
    </w:p>
    <w:p w14:paraId="492F2985">
      <w:pPr>
        <w:pStyle w:val="23"/>
        <w:spacing w:after="0"/>
      </w:pPr>
      <w:r>
        <w:t>rapor gönderim hedefi</w:t>
      </w:r>
    </w:p>
    <w:p w14:paraId="7E36F58D">
      <w:pPr>
        <w:pStyle w:val="23"/>
        <w:spacing w:after="0"/>
      </w:pPr>
      <w:r>
        <w:t>nöbet tamamlama hedefi</w:t>
      </w:r>
    </w:p>
    <w:p w14:paraId="7D1A122D"/>
    <w:p w14:paraId="69869141">
      <w:pPr>
        <w:spacing w:before="160" w:after="80"/>
      </w:pPr>
      <w:r>
        <w:rPr>
          <w:b/>
          <w:color w:val="444444"/>
          <w:sz w:val="24"/>
        </w:rPr>
        <w:t>6.15 Bireysel dashboard</w:t>
      </w:r>
    </w:p>
    <w:p w14:paraId="3A187153">
      <w:pPr>
        <w:spacing w:after="80"/>
      </w:pPr>
      <w:r>
        <w:t>Danışman giriş yaptığında tek ekranda şunları görebilecektir:</w:t>
      </w:r>
    </w:p>
    <w:p w14:paraId="18CB5AE7">
      <w:pPr>
        <w:pStyle w:val="23"/>
        <w:spacing w:after="0"/>
      </w:pPr>
      <w:r>
        <w:t>bugün aranacak müşteriler</w:t>
      </w:r>
    </w:p>
    <w:p w14:paraId="2DF0AB21">
      <w:pPr>
        <w:pStyle w:val="23"/>
        <w:spacing w:after="0"/>
      </w:pPr>
      <w:r>
        <w:t>geciken müşteri aramaları</w:t>
      </w:r>
    </w:p>
    <w:p w14:paraId="10B56A8C">
      <w:pPr>
        <w:pStyle w:val="23"/>
        <w:spacing w:after="0"/>
      </w:pPr>
      <w:r>
        <w:t>yaklaşan özel günler</w:t>
      </w:r>
    </w:p>
    <w:p w14:paraId="5F52C3E8">
      <w:pPr>
        <w:pStyle w:val="23"/>
        <w:spacing w:after="0"/>
      </w:pPr>
      <w:r>
        <w:t>yaklaşan kira artışları</w:t>
      </w:r>
    </w:p>
    <w:p w14:paraId="134A64E7">
      <w:pPr>
        <w:pStyle w:val="23"/>
        <w:spacing w:after="0"/>
      </w:pPr>
      <w:r>
        <w:t>yaklaşan yetki bitişleri</w:t>
      </w:r>
    </w:p>
    <w:p w14:paraId="2D052691">
      <w:pPr>
        <w:pStyle w:val="23"/>
        <w:spacing w:after="0"/>
      </w:pPr>
      <w:r>
        <w:t>bugün verilmesi gereken malik raporları</w:t>
      </w:r>
    </w:p>
    <w:p w14:paraId="62A98278">
      <w:pPr>
        <w:pStyle w:val="23"/>
        <w:spacing w:after="0"/>
      </w:pPr>
      <w:r>
        <w:t>aktif işlemler</w:t>
      </w:r>
    </w:p>
    <w:p w14:paraId="5DAFB833">
      <w:pPr>
        <w:pStyle w:val="23"/>
        <w:spacing w:after="0"/>
      </w:pPr>
      <w:r>
        <w:t>hedef durumu</w:t>
      </w:r>
    </w:p>
    <w:p w14:paraId="277CFD85">
      <w:pPr>
        <w:pStyle w:val="23"/>
        <w:spacing w:after="0"/>
      </w:pPr>
      <w:r>
        <w:t>bugünkü nöbet</w:t>
      </w:r>
    </w:p>
    <w:p w14:paraId="70ED69C1">
      <w:pPr>
        <w:pStyle w:val="23"/>
        <w:spacing w:after="0"/>
      </w:pPr>
      <w:r>
        <w:t>geciken görevler</w:t>
      </w:r>
    </w:p>
    <w:p w14:paraId="11402DA0"/>
    <w:p w14:paraId="53972354">
      <w:pPr>
        <w:spacing w:before="160" w:after="80"/>
      </w:pPr>
      <w:r>
        <w:rPr>
          <w:b/>
          <w:color w:val="1F4E79"/>
          <w:sz w:val="28"/>
        </w:rPr>
        <w:t>7. DANIŞMAN PROFİL VE TANITIM SAYFASI</w:t>
      </w:r>
    </w:p>
    <w:p w14:paraId="0E4FD9D8"/>
    <w:p w14:paraId="4FC00066">
      <w:pPr>
        <w:spacing w:after="80"/>
      </w:pPr>
      <w:r>
        <w:t>Bu sistem sadece takip ve yönetim amacıyla değil, danışmanın kendisini daha profesyonel tanıtması için de kullanılacaktır.</w:t>
      </w:r>
    </w:p>
    <w:p w14:paraId="327EC985"/>
    <w:p w14:paraId="3F9A0B0F">
      <w:pPr>
        <w:spacing w:after="80"/>
      </w:pPr>
      <w:r>
        <w:t>Her danışman için basit bir profil sayfası oluşturulabilecektir.</w:t>
      </w:r>
    </w:p>
    <w:p w14:paraId="01FA159F"/>
    <w:p w14:paraId="4A3E4E9B">
      <w:pPr>
        <w:spacing w:after="80"/>
      </w:pPr>
      <w:r>
        <w:t>Bu sayfa:</w:t>
      </w:r>
    </w:p>
    <w:p w14:paraId="681B39C4">
      <w:pPr>
        <w:pStyle w:val="23"/>
        <w:spacing w:after="0"/>
      </w:pPr>
      <w:r>
        <w:t>dijital kartvizit,</w:t>
      </w:r>
    </w:p>
    <w:p w14:paraId="0FFAE8FF">
      <w:pPr>
        <w:pStyle w:val="23"/>
        <w:spacing w:after="0"/>
      </w:pPr>
      <w:r>
        <w:t>mini kişisel site,</w:t>
      </w:r>
    </w:p>
    <w:p w14:paraId="4511E18F">
      <w:pPr>
        <w:pStyle w:val="23"/>
        <w:spacing w:after="0"/>
      </w:pPr>
      <w:r>
        <w:t>danışman CV sayfası,</w:t>
      </w:r>
    </w:p>
    <w:p w14:paraId="6B6CBD18">
      <w:pPr>
        <w:pStyle w:val="23"/>
        <w:spacing w:after="0"/>
      </w:pPr>
      <w:r>
        <w:t>ilan vitrini</w:t>
      </w:r>
    </w:p>
    <w:p w14:paraId="18B9724A"/>
    <w:p w14:paraId="42DAAFCD">
      <w:pPr>
        <w:spacing w:after="80"/>
      </w:pPr>
      <w:r>
        <w:t>gibi çalışacaktır.</w:t>
      </w:r>
    </w:p>
    <w:p w14:paraId="501B3B2A"/>
    <w:p w14:paraId="74F01462">
      <w:pPr>
        <w:spacing w:after="80"/>
      </w:pPr>
      <w:r>
        <w:t>Bu sayfada şunlar yer alabilecektir:</w:t>
      </w:r>
    </w:p>
    <w:p w14:paraId="35F682E0">
      <w:pPr>
        <w:pStyle w:val="23"/>
        <w:spacing w:after="0"/>
      </w:pPr>
      <w:r>
        <w:t>profil fotoğrafı</w:t>
      </w:r>
    </w:p>
    <w:p w14:paraId="07867219">
      <w:pPr>
        <w:pStyle w:val="23"/>
        <w:spacing w:after="0"/>
      </w:pPr>
      <w:r>
        <w:t>ad soyad</w:t>
      </w:r>
    </w:p>
    <w:p w14:paraId="042C0A76">
      <w:pPr>
        <w:pStyle w:val="23"/>
        <w:spacing w:after="0"/>
      </w:pPr>
      <w:r>
        <w:t>kısa özgeçmiş</w:t>
      </w:r>
    </w:p>
    <w:p w14:paraId="65ED6A1D">
      <w:pPr>
        <w:pStyle w:val="23"/>
        <w:spacing w:after="0"/>
      </w:pPr>
      <w:r>
        <w:t>uzmanlık alanı</w:t>
      </w:r>
    </w:p>
    <w:p w14:paraId="716586E5">
      <w:pPr>
        <w:pStyle w:val="23"/>
        <w:spacing w:after="0"/>
      </w:pPr>
      <w:r>
        <w:t>uzmanlık bölgesi</w:t>
      </w:r>
    </w:p>
    <w:p w14:paraId="418E14D2">
      <w:pPr>
        <w:pStyle w:val="23"/>
        <w:spacing w:after="0"/>
      </w:pPr>
      <w:r>
        <w:t>iletişim bilgileri</w:t>
      </w:r>
    </w:p>
    <w:p w14:paraId="47C4FCBC">
      <w:pPr>
        <w:pStyle w:val="23"/>
        <w:spacing w:after="0"/>
      </w:pPr>
      <w:r>
        <w:t>WhatsApp ulaşım butonu</w:t>
      </w:r>
    </w:p>
    <w:p w14:paraId="6B9C673C">
      <w:pPr>
        <w:pStyle w:val="23"/>
        <w:spacing w:after="0"/>
      </w:pPr>
      <w:r>
        <w:t>sosyal medya linkleri</w:t>
      </w:r>
    </w:p>
    <w:p w14:paraId="2EAA2B9D">
      <w:pPr>
        <w:pStyle w:val="23"/>
        <w:spacing w:after="0"/>
      </w:pPr>
      <w:r>
        <w:t>aktif ilanlar</w:t>
      </w:r>
    </w:p>
    <w:p w14:paraId="45CE09B6">
      <w:pPr>
        <w:pStyle w:val="23"/>
        <w:spacing w:after="0"/>
      </w:pPr>
      <w:r>
        <w:t>fotoğraflar</w:t>
      </w:r>
    </w:p>
    <w:p w14:paraId="661F1121">
      <w:pPr>
        <w:pStyle w:val="23"/>
        <w:spacing w:after="0"/>
      </w:pPr>
      <w:r>
        <w:t>videolar</w:t>
      </w:r>
    </w:p>
    <w:p w14:paraId="63847A39"/>
    <w:p w14:paraId="57E90373">
      <w:pPr>
        <w:spacing w:after="80"/>
      </w:pPr>
      <w:r>
        <w:t>Bu sayfanın amacı:</w:t>
      </w:r>
    </w:p>
    <w:p w14:paraId="54302440">
      <w:pPr>
        <w:pStyle w:val="23"/>
        <w:spacing w:after="0"/>
      </w:pPr>
      <w:r>
        <w:t>danışmana profesyonel görünüm kazandırmak,</w:t>
      </w:r>
    </w:p>
    <w:p w14:paraId="20E42ABC">
      <w:pPr>
        <w:pStyle w:val="23"/>
        <w:spacing w:after="0"/>
      </w:pPr>
      <w:r>
        <w:t>müşteriye güven vermek,</w:t>
      </w:r>
    </w:p>
    <w:p w14:paraId="2855526E">
      <w:pPr>
        <w:pStyle w:val="23"/>
        <w:spacing w:after="0"/>
      </w:pPr>
      <w:r>
        <w:t>ilanları tek yerde toplamak,</w:t>
      </w:r>
    </w:p>
    <w:p w14:paraId="35621D89">
      <w:pPr>
        <w:pStyle w:val="23"/>
        <w:spacing w:after="0"/>
      </w:pPr>
      <w:r>
        <w:t>danışmanın kendisini link ile tanıtmasını sağlamak,</w:t>
      </w:r>
    </w:p>
    <w:p w14:paraId="67CC2DAF">
      <w:pPr>
        <w:pStyle w:val="23"/>
        <w:spacing w:after="0"/>
      </w:pPr>
      <w:r>
        <w:t>bağımsız danışmanlar için mini site görevi görmektir.</w:t>
      </w:r>
    </w:p>
    <w:p w14:paraId="6984239A"/>
    <w:p w14:paraId="1FDF7161">
      <w:pPr>
        <w:spacing w:after="80"/>
      </w:pPr>
      <w:r>
        <w:t>Bu özellik özellikle:</w:t>
      </w:r>
    </w:p>
    <w:p w14:paraId="73C7CADC">
      <w:pPr>
        <w:pStyle w:val="23"/>
        <w:spacing w:after="0"/>
      </w:pPr>
      <w:r>
        <w:t>bağımsız danışmanlar,</w:t>
      </w:r>
    </w:p>
    <w:p w14:paraId="3A7D237B">
      <w:pPr>
        <w:pStyle w:val="23"/>
        <w:spacing w:after="0"/>
      </w:pPr>
      <w:r>
        <w:t>sanal ofis kullanan danışmanlar,</w:t>
      </w:r>
    </w:p>
    <w:p w14:paraId="064FAF72">
      <w:pPr>
        <w:pStyle w:val="23"/>
        <w:spacing w:after="0"/>
      </w:pPr>
      <w:r>
        <w:t>bireysel marka oluşturmak isteyen kullanıcılar</w:t>
      </w:r>
    </w:p>
    <w:p w14:paraId="3336199C"/>
    <w:p w14:paraId="72748585">
      <w:pPr>
        <w:spacing w:after="80"/>
      </w:pPr>
      <w:r>
        <w:t>için çok faydalı olacaktır.</w:t>
      </w:r>
    </w:p>
    <w:p w14:paraId="1646B8F5"/>
    <w:p w14:paraId="1048471D">
      <w:pPr>
        <w:spacing w:before="160" w:after="80"/>
      </w:pPr>
      <w:r>
        <w:rPr>
          <w:b/>
          <w:color w:val="1F4E79"/>
          <w:sz w:val="28"/>
        </w:rPr>
        <w:t>8. FİNANS TARAFINDA OLACAK BÖLÜMLER</w:t>
      </w:r>
    </w:p>
    <w:p w14:paraId="39B5008A"/>
    <w:p w14:paraId="60CFD403">
      <w:pPr>
        <w:spacing w:after="80"/>
      </w:pPr>
      <w:r>
        <w:t>Bu bölüm:</w:t>
      </w:r>
    </w:p>
    <w:p w14:paraId="3A7F309F">
      <w:pPr>
        <w:pStyle w:val="23"/>
        <w:spacing w:after="0"/>
      </w:pPr>
      <w:r>
        <w:t>bireysel danışman plus,</w:t>
      </w:r>
    </w:p>
    <w:p w14:paraId="77A1E8D0">
      <w:pPr>
        <w:pStyle w:val="23"/>
        <w:spacing w:after="0"/>
      </w:pPr>
      <w:r>
        <w:t>solo broker,</w:t>
      </w:r>
    </w:p>
    <w:p w14:paraId="592FBF49">
      <w:pPr>
        <w:pStyle w:val="23"/>
        <w:spacing w:after="0"/>
      </w:pPr>
      <w:r>
        <w:t>ofis paketi</w:t>
      </w:r>
    </w:p>
    <w:p w14:paraId="013B919E"/>
    <w:p w14:paraId="6812A4B3">
      <w:pPr>
        <w:spacing w:after="80"/>
      </w:pPr>
      <w:r>
        <w:t>için açık olabilir.</w:t>
      </w:r>
    </w:p>
    <w:p w14:paraId="690758F3"/>
    <w:p w14:paraId="48289052">
      <w:pPr>
        <w:spacing w:before="160" w:after="80"/>
      </w:pPr>
      <w:r>
        <w:rPr>
          <w:b/>
          <w:color w:val="444444"/>
          <w:sz w:val="24"/>
        </w:rPr>
        <w:t>8.1 Gelir-gider takibi</w:t>
      </w:r>
    </w:p>
    <w:p w14:paraId="2978C31F">
      <w:pPr>
        <w:spacing w:after="80"/>
      </w:pPr>
      <w:r>
        <w:t>Sistemde gelir ve gider kaydı tutulabilecektir.</w:t>
      </w:r>
    </w:p>
    <w:p w14:paraId="7C175403"/>
    <w:p w14:paraId="44F96E45">
      <w:pPr>
        <w:spacing w:after="80"/>
      </w:pPr>
      <w:r>
        <w:t>Gelir örnekleri:</w:t>
      </w:r>
    </w:p>
    <w:p w14:paraId="1B4B8FE1">
      <w:pPr>
        <w:pStyle w:val="23"/>
        <w:spacing w:after="0"/>
      </w:pPr>
      <w:r>
        <w:t>satış komisyon geliri</w:t>
      </w:r>
    </w:p>
    <w:p w14:paraId="737242D2">
      <w:pPr>
        <w:pStyle w:val="23"/>
        <w:spacing w:after="0"/>
      </w:pPr>
      <w:r>
        <w:t>kiralama komisyon geliri</w:t>
      </w:r>
    </w:p>
    <w:p w14:paraId="08973C41">
      <w:pPr>
        <w:pStyle w:val="23"/>
        <w:spacing w:after="0"/>
      </w:pPr>
      <w:r>
        <w:t>danışman katkı payı</w:t>
      </w:r>
    </w:p>
    <w:p w14:paraId="318B7F73">
      <w:pPr>
        <w:pStyle w:val="23"/>
        <w:spacing w:after="0"/>
      </w:pPr>
      <w:r>
        <w:t>ek hizmet geliri</w:t>
      </w:r>
    </w:p>
    <w:p w14:paraId="56722640">
      <w:pPr>
        <w:pStyle w:val="23"/>
        <w:spacing w:after="0"/>
      </w:pPr>
      <w:r>
        <w:t>diğer gelirler</w:t>
      </w:r>
    </w:p>
    <w:p w14:paraId="45EDEA90"/>
    <w:p w14:paraId="00CC2FBC">
      <w:pPr>
        <w:spacing w:after="80"/>
      </w:pPr>
      <w:r>
        <w:t>Gider örnekleri:</w:t>
      </w:r>
    </w:p>
    <w:p w14:paraId="19943E63">
      <w:pPr>
        <w:pStyle w:val="23"/>
        <w:spacing w:after="0"/>
      </w:pPr>
      <w:r>
        <w:t>ofis kirası</w:t>
      </w:r>
    </w:p>
    <w:p w14:paraId="07E74A97">
      <w:pPr>
        <w:pStyle w:val="23"/>
        <w:spacing w:after="0"/>
      </w:pPr>
      <w:r>
        <w:t>elektrik</w:t>
      </w:r>
    </w:p>
    <w:p w14:paraId="4BA56DF5">
      <w:pPr>
        <w:pStyle w:val="23"/>
        <w:spacing w:after="0"/>
      </w:pPr>
      <w:r>
        <w:t>su</w:t>
      </w:r>
    </w:p>
    <w:p w14:paraId="0F3C5D7D">
      <w:pPr>
        <w:pStyle w:val="23"/>
        <w:spacing w:after="0"/>
      </w:pPr>
      <w:r>
        <w:t>doğalgaz</w:t>
      </w:r>
    </w:p>
    <w:p w14:paraId="3A4B6A9A">
      <w:pPr>
        <w:pStyle w:val="23"/>
        <w:spacing w:after="0"/>
      </w:pPr>
      <w:r>
        <w:t>internet</w:t>
      </w:r>
    </w:p>
    <w:p w14:paraId="04783348">
      <w:pPr>
        <w:pStyle w:val="23"/>
        <w:spacing w:after="0"/>
      </w:pPr>
      <w:r>
        <w:t>telefon</w:t>
      </w:r>
    </w:p>
    <w:p w14:paraId="31D71B6F">
      <w:pPr>
        <w:pStyle w:val="23"/>
        <w:spacing w:after="0"/>
      </w:pPr>
      <w:r>
        <w:t>personel gideri</w:t>
      </w:r>
    </w:p>
    <w:p w14:paraId="72BE2052">
      <w:pPr>
        <w:pStyle w:val="23"/>
        <w:spacing w:after="0"/>
      </w:pPr>
      <w:r>
        <w:t>SGK ödemeleri</w:t>
      </w:r>
    </w:p>
    <w:p w14:paraId="05EBE31E">
      <w:pPr>
        <w:pStyle w:val="23"/>
        <w:spacing w:after="0"/>
      </w:pPr>
      <w:r>
        <w:t>vergi ödemeleri</w:t>
      </w:r>
    </w:p>
    <w:p w14:paraId="3A06EBA9">
      <w:pPr>
        <w:pStyle w:val="23"/>
        <w:spacing w:after="0"/>
      </w:pPr>
      <w:r>
        <w:t>reklam gideri</w:t>
      </w:r>
    </w:p>
    <w:p w14:paraId="61AB8FF0">
      <w:pPr>
        <w:pStyle w:val="23"/>
        <w:spacing w:after="0"/>
      </w:pPr>
      <w:r>
        <w:t>ilan gideri</w:t>
      </w:r>
    </w:p>
    <w:p w14:paraId="2DCEDF00">
      <w:pPr>
        <w:pStyle w:val="23"/>
        <w:spacing w:after="0"/>
      </w:pPr>
      <w:r>
        <w:t>yakıt gideri</w:t>
      </w:r>
    </w:p>
    <w:p w14:paraId="25F6141F">
      <w:pPr>
        <w:pStyle w:val="23"/>
        <w:spacing w:after="0"/>
      </w:pPr>
      <w:r>
        <w:t>yemek / ikram gideri</w:t>
      </w:r>
    </w:p>
    <w:p w14:paraId="31EC6297">
      <w:pPr>
        <w:pStyle w:val="23"/>
        <w:spacing w:after="0"/>
      </w:pPr>
      <w:r>
        <w:t>yazılım / abonelik gideri</w:t>
      </w:r>
    </w:p>
    <w:p w14:paraId="19054191">
      <w:pPr>
        <w:pStyle w:val="23"/>
        <w:spacing w:after="0"/>
      </w:pPr>
      <w:r>
        <w:t>kırtasiye gideri</w:t>
      </w:r>
    </w:p>
    <w:p w14:paraId="40033E4C">
      <w:pPr>
        <w:pStyle w:val="23"/>
        <w:spacing w:after="0"/>
      </w:pPr>
      <w:r>
        <w:t>diğer giderler</w:t>
      </w:r>
    </w:p>
    <w:p w14:paraId="025D336D"/>
    <w:p w14:paraId="078F22AA">
      <w:pPr>
        <w:spacing w:before="160" w:after="80"/>
      </w:pPr>
      <w:r>
        <w:rPr>
          <w:b/>
          <w:color w:val="444444"/>
          <w:sz w:val="24"/>
        </w:rPr>
        <w:t>8.2 Fatura takibi</w:t>
      </w:r>
    </w:p>
    <w:p w14:paraId="2D1E0CF3">
      <w:pPr>
        <w:spacing w:after="80"/>
      </w:pPr>
      <w:r>
        <w:t>Sistemde gelen ve giden faturalar tutulabilecektir.</w:t>
      </w:r>
    </w:p>
    <w:p w14:paraId="5EF9FDAE"/>
    <w:p w14:paraId="2D4BBE95">
      <w:pPr>
        <w:spacing w:after="80"/>
      </w:pPr>
      <w:r>
        <w:t>Bilgiler:</w:t>
      </w:r>
    </w:p>
    <w:p w14:paraId="462FF1A9">
      <w:pPr>
        <w:pStyle w:val="23"/>
        <w:spacing w:after="0"/>
      </w:pPr>
      <w:r>
        <w:t>fatura türü</w:t>
      </w:r>
    </w:p>
    <w:p w14:paraId="19F89B74">
      <w:pPr>
        <w:pStyle w:val="23"/>
        <w:spacing w:after="0"/>
      </w:pPr>
      <w:r>
        <w:t>fatura tarihi</w:t>
      </w:r>
    </w:p>
    <w:p w14:paraId="33410C21">
      <w:pPr>
        <w:pStyle w:val="23"/>
        <w:spacing w:after="0"/>
      </w:pPr>
      <w:r>
        <w:t>fatura numarası</w:t>
      </w:r>
    </w:p>
    <w:p w14:paraId="5E6E191F">
      <w:pPr>
        <w:pStyle w:val="23"/>
        <w:spacing w:after="0"/>
      </w:pPr>
      <w:r>
        <w:t>firma / kişi adı</w:t>
      </w:r>
    </w:p>
    <w:p w14:paraId="540DCE32">
      <w:pPr>
        <w:pStyle w:val="23"/>
        <w:spacing w:after="0"/>
      </w:pPr>
      <w:r>
        <w:t>tutar</w:t>
      </w:r>
    </w:p>
    <w:p w14:paraId="2E49E62C">
      <w:pPr>
        <w:pStyle w:val="23"/>
        <w:spacing w:after="0"/>
      </w:pPr>
      <w:r>
        <w:t>KDV durumu</w:t>
      </w:r>
    </w:p>
    <w:p w14:paraId="1DFF580F">
      <w:pPr>
        <w:pStyle w:val="23"/>
        <w:spacing w:after="0"/>
      </w:pPr>
      <w:r>
        <w:t>son ödeme tarihi</w:t>
      </w:r>
    </w:p>
    <w:p w14:paraId="3EA78388">
      <w:pPr>
        <w:pStyle w:val="23"/>
        <w:spacing w:after="0"/>
      </w:pPr>
      <w:r>
        <w:t>ödeme durumu</w:t>
      </w:r>
    </w:p>
    <w:p w14:paraId="3DD03BB0">
      <w:pPr>
        <w:pStyle w:val="23"/>
        <w:spacing w:after="0"/>
      </w:pPr>
      <w:r>
        <w:t>dosya eki</w:t>
      </w:r>
    </w:p>
    <w:p w14:paraId="540895B7"/>
    <w:p w14:paraId="0FC4FBC5">
      <w:pPr>
        <w:spacing w:after="80"/>
      </w:pPr>
      <w:r>
        <w:t>Durumlar:</w:t>
      </w:r>
    </w:p>
    <w:p w14:paraId="602FB1FF">
      <w:pPr>
        <w:pStyle w:val="23"/>
        <w:spacing w:after="0"/>
      </w:pPr>
      <w:r>
        <w:t>bekliyor</w:t>
      </w:r>
    </w:p>
    <w:p w14:paraId="0ADD5128">
      <w:pPr>
        <w:pStyle w:val="23"/>
        <w:spacing w:after="0"/>
      </w:pPr>
      <w:r>
        <w:t>kısmi ödendi</w:t>
      </w:r>
    </w:p>
    <w:p w14:paraId="49EB38B2">
      <w:pPr>
        <w:pStyle w:val="23"/>
        <w:spacing w:after="0"/>
      </w:pPr>
      <w:r>
        <w:t>ödendi</w:t>
      </w:r>
    </w:p>
    <w:p w14:paraId="6EAC2B49">
      <w:pPr>
        <w:pStyle w:val="23"/>
        <w:spacing w:after="0"/>
      </w:pPr>
      <w:r>
        <w:t>gecikti</w:t>
      </w:r>
    </w:p>
    <w:p w14:paraId="6D465F7F">
      <w:pPr>
        <w:pStyle w:val="23"/>
        <w:spacing w:after="0"/>
      </w:pPr>
      <w:r>
        <w:t>iptal</w:t>
      </w:r>
    </w:p>
    <w:p w14:paraId="4EF41BDD"/>
    <w:p w14:paraId="1EDAFAAD">
      <w:pPr>
        <w:spacing w:before="160" w:after="80"/>
      </w:pPr>
      <w:r>
        <w:rPr>
          <w:b/>
          <w:color w:val="444444"/>
          <w:sz w:val="24"/>
        </w:rPr>
        <w:t>8.3 Ödeme takibi</w:t>
      </w:r>
    </w:p>
    <w:p w14:paraId="63862034">
      <w:pPr>
        <w:spacing w:after="80"/>
      </w:pPr>
      <w:r>
        <w:t>Sistemde şu ödemeler takip edilebilecektir:</w:t>
      </w:r>
    </w:p>
    <w:p w14:paraId="7B482419">
      <w:pPr>
        <w:pStyle w:val="23"/>
        <w:spacing w:after="0"/>
      </w:pPr>
      <w:r>
        <w:t>kira ödemesi</w:t>
      </w:r>
    </w:p>
    <w:p w14:paraId="147A9397">
      <w:pPr>
        <w:pStyle w:val="23"/>
        <w:spacing w:after="0"/>
      </w:pPr>
      <w:r>
        <w:t>fatura ödemesi</w:t>
      </w:r>
    </w:p>
    <w:p w14:paraId="24883C20">
      <w:pPr>
        <w:pStyle w:val="23"/>
        <w:spacing w:after="0"/>
      </w:pPr>
      <w:r>
        <w:t>SGK ödemesi</w:t>
      </w:r>
    </w:p>
    <w:p w14:paraId="0FFEA3A9">
      <w:pPr>
        <w:pStyle w:val="23"/>
        <w:spacing w:after="0"/>
      </w:pPr>
      <w:r>
        <w:t>vergi ödemesi</w:t>
      </w:r>
    </w:p>
    <w:p w14:paraId="40C538FF">
      <w:pPr>
        <w:pStyle w:val="23"/>
        <w:spacing w:after="0"/>
      </w:pPr>
      <w:r>
        <w:t>danışman ödemesi</w:t>
      </w:r>
    </w:p>
    <w:p w14:paraId="1BAB7DA1">
      <w:pPr>
        <w:pStyle w:val="23"/>
        <w:spacing w:after="0"/>
      </w:pPr>
      <w:r>
        <w:t>prim / komisyon ödemesi</w:t>
      </w:r>
    </w:p>
    <w:p w14:paraId="56F7DD61">
      <w:pPr>
        <w:pStyle w:val="23"/>
        <w:spacing w:after="0"/>
      </w:pPr>
      <w:r>
        <w:t>hizmet sağlayıcı ödemesi</w:t>
      </w:r>
    </w:p>
    <w:p w14:paraId="573A3123"/>
    <w:p w14:paraId="6E7AE8C1">
      <w:pPr>
        <w:spacing w:after="80"/>
      </w:pPr>
      <w:r>
        <w:t>Sistem:</w:t>
      </w:r>
    </w:p>
    <w:p w14:paraId="4C14DD70">
      <w:pPr>
        <w:pStyle w:val="23"/>
        <w:spacing w:after="0"/>
      </w:pPr>
      <w:r>
        <w:t>vade yaklaşınca hatırlatma verecek,</w:t>
      </w:r>
    </w:p>
    <w:p w14:paraId="3E5A0B4E">
      <w:pPr>
        <w:pStyle w:val="23"/>
        <w:spacing w:after="0"/>
      </w:pPr>
      <w:r>
        <w:t>geciken ödemeleri gösterecek,</w:t>
      </w:r>
    </w:p>
    <w:p w14:paraId="19D5B843">
      <w:pPr>
        <w:pStyle w:val="23"/>
        <w:spacing w:after="0"/>
      </w:pPr>
      <w:r>
        <w:t>ödendi kaydı tutacaktır.</w:t>
      </w:r>
    </w:p>
    <w:p w14:paraId="348A24B1"/>
    <w:p w14:paraId="7953FD75">
      <w:pPr>
        <w:spacing w:before="160" w:after="80"/>
      </w:pPr>
      <w:r>
        <w:rPr>
          <w:b/>
          <w:color w:val="444444"/>
          <w:sz w:val="24"/>
        </w:rPr>
        <w:t>8.4 Finans dashboard</w:t>
      </w:r>
    </w:p>
    <w:p w14:paraId="4ED2173E">
      <w:pPr>
        <w:spacing w:after="80"/>
      </w:pPr>
      <w:r>
        <w:t>Kullanıcı şu bilgileri tek ekranda görebilecektir:</w:t>
      </w:r>
    </w:p>
    <w:p w14:paraId="4FA37171">
      <w:pPr>
        <w:pStyle w:val="23"/>
        <w:spacing w:after="0"/>
      </w:pPr>
      <w:r>
        <w:t>bu ay toplam gelir</w:t>
      </w:r>
    </w:p>
    <w:p w14:paraId="100B3FC6">
      <w:pPr>
        <w:pStyle w:val="23"/>
        <w:spacing w:after="0"/>
      </w:pPr>
      <w:r>
        <w:t>bu ay toplam gider</w:t>
      </w:r>
    </w:p>
    <w:p w14:paraId="307C948C">
      <w:pPr>
        <w:pStyle w:val="23"/>
        <w:spacing w:after="0"/>
      </w:pPr>
      <w:r>
        <w:t>net sonuç</w:t>
      </w:r>
    </w:p>
    <w:p w14:paraId="7341A910">
      <w:pPr>
        <w:pStyle w:val="23"/>
        <w:spacing w:after="0"/>
      </w:pPr>
      <w:r>
        <w:t>bekleyen tahsilatlar</w:t>
      </w:r>
    </w:p>
    <w:p w14:paraId="5CD6DE39">
      <w:pPr>
        <w:pStyle w:val="23"/>
        <w:spacing w:after="0"/>
      </w:pPr>
      <w:r>
        <w:t>yaklaşan ödemeler</w:t>
      </w:r>
    </w:p>
    <w:p w14:paraId="36F77893">
      <w:pPr>
        <w:pStyle w:val="23"/>
        <w:spacing w:after="0"/>
      </w:pPr>
      <w:r>
        <w:t>geciken faturalar</w:t>
      </w:r>
    </w:p>
    <w:p w14:paraId="0DFFAFD9">
      <w:pPr>
        <w:pStyle w:val="23"/>
        <w:spacing w:after="0"/>
      </w:pPr>
      <w:r>
        <w:t>en yüksek gider kalemleri</w:t>
      </w:r>
    </w:p>
    <w:p w14:paraId="1E6A9B2C"/>
    <w:p w14:paraId="34ED0BEA">
      <w:pPr>
        <w:spacing w:before="160" w:after="80"/>
      </w:pPr>
      <w:r>
        <w:rPr>
          <w:b/>
          <w:color w:val="1F4E79"/>
          <w:sz w:val="28"/>
        </w:rPr>
        <w:t>9. OFİS PAKETİNDE OLACAK BÖLÜMLER</w:t>
      </w:r>
    </w:p>
    <w:p w14:paraId="47CDC233"/>
    <w:p w14:paraId="77C84031">
      <w:pPr>
        <w:spacing w:after="80"/>
      </w:pPr>
      <w:r>
        <w:t>Bu alan yalnızca çoklu danışmanlı ofislerde açılacaktır.</w:t>
      </w:r>
    </w:p>
    <w:p w14:paraId="52391345"/>
    <w:p w14:paraId="60513D6C">
      <w:pPr>
        <w:spacing w:before="160" w:after="80"/>
      </w:pPr>
      <w:r>
        <w:rPr>
          <w:b/>
          <w:color w:val="444444"/>
          <w:sz w:val="24"/>
        </w:rPr>
        <w:t>9.1 Ofis operasyon ana sayfası</w:t>
      </w:r>
    </w:p>
    <w:p w14:paraId="3C33C525">
      <w:pPr>
        <w:spacing w:after="80"/>
      </w:pPr>
      <w:r>
        <w:t>Ofis ana sayfasında şu alanlar olacaktır:</w:t>
      </w:r>
    </w:p>
    <w:p w14:paraId="431DC4BC">
      <w:pPr>
        <w:pStyle w:val="23"/>
        <w:spacing w:after="0"/>
      </w:pPr>
      <w:r>
        <w:t>haftalık toplantı günleri</w:t>
      </w:r>
    </w:p>
    <w:p w14:paraId="4AB4CEDA">
      <w:pPr>
        <w:pStyle w:val="23"/>
        <w:spacing w:after="0"/>
      </w:pPr>
      <w:r>
        <w:t>randevular</w:t>
      </w:r>
    </w:p>
    <w:p w14:paraId="5DE9A03C">
      <w:pPr>
        <w:pStyle w:val="23"/>
        <w:spacing w:after="0"/>
      </w:pPr>
      <w:r>
        <w:t>nöbet günleri</w:t>
      </w:r>
    </w:p>
    <w:p w14:paraId="51E7E817">
      <w:pPr>
        <w:pStyle w:val="23"/>
        <w:spacing w:after="0"/>
      </w:pPr>
      <w:r>
        <w:t>SGK / maaş ödemeleri</w:t>
      </w:r>
    </w:p>
    <w:p w14:paraId="02540849">
      <w:pPr>
        <w:pStyle w:val="23"/>
        <w:spacing w:after="0"/>
      </w:pPr>
      <w:r>
        <w:t>ofis içi ödemeler</w:t>
      </w:r>
    </w:p>
    <w:p w14:paraId="2863B388">
      <w:pPr>
        <w:pStyle w:val="23"/>
        <w:spacing w:after="0"/>
      </w:pPr>
      <w:r>
        <w:t>ek giderler</w:t>
      </w:r>
    </w:p>
    <w:p w14:paraId="3A0B4F57">
      <w:pPr>
        <w:pStyle w:val="23"/>
        <w:spacing w:after="0"/>
      </w:pPr>
      <w:r>
        <w:t>yapılacaklar listesi</w:t>
      </w:r>
    </w:p>
    <w:p w14:paraId="456AB2DD">
      <w:pPr>
        <w:pStyle w:val="23"/>
        <w:spacing w:after="0"/>
      </w:pPr>
      <w:r>
        <w:t>gidilecek müşteriler</w:t>
      </w:r>
    </w:p>
    <w:p w14:paraId="2B75B3FC">
      <w:pPr>
        <w:pStyle w:val="23"/>
        <w:spacing w:after="0"/>
      </w:pPr>
      <w:r>
        <w:t>sosyal medya içerik listesi</w:t>
      </w:r>
    </w:p>
    <w:p w14:paraId="2A17BF5B">
      <w:pPr>
        <w:pStyle w:val="23"/>
        <w:spacing w:after="0"/>
      </w:pPr>
      <w:r>
        <w:t>bugün verilmesi gereken malik raporları</w:t>
      </w:r>
    </w:p>
    <w:p w14:paraId="4BB3619C">
      <w:pPr>
        <w:pStyle w:val="23"/>
        <w:spacing w:after="0"/>
      </w:pPr>
      <w:r>
        <w:t>bugün aranması gereken müşteri toplamı</w:t>
      </w:r>
    </w:p>
    <w:p w14:paraId="067C6C6C">
      <w:pPr>
        <w:pStyle w:val="23"/>
        <w:spacing w:after="0"/>
      </w:pPr>
      <w:r>
        <w:t>geciken müşteri aramaları</w:t>
      </w:r>
    </w:p>
    <w:p w14:paraId="7813E4CF">
      <w:pPr>
        <w:pStyle w:val="23"/>
        <w:spacing w:after="0"/>
      </w:pPr>
      <w:r>
        <w:t>yaklaşan yetki bitişleri</w:t>
      </w:r>
    </w:p>
    <w:p w14:paraId="589C9288">
      <w:pPr>
        <w:pStyle w:val="23"/>
        <w:spacing w:after="0"/>
      </w:pPr>
      <w:r>
        <w:t>yaklaşan kira artışları</w:t>
      </w:r>
    </w:p>
    <w:p w14:paraId="0AA7668E">
      <w:pPr>
        <w:pStyle w:val="23"/>
        <w:spacing w:after="0"/>
      </w:pPr>
      <w:r>
        <w:t>kritik işlem aşamaları</w:t>
      </w:r>
    </w:p>
    <w:p w14:paraId="6A9D9D35">
      <w:pPr>
        <w:pStyle w:val="23"/>
        <w:spacing w:after="0"/>
      </w:pPr>
      <w:r>
        <w:t>son duyurular</w:t>
      </w:r>
    </w:p>
    <w:p w14:paraId="0B67594E">
      <w:pPr>
        <w:pStyle w:val="23"/>
        <w:spacing w:after="0"/>
      </w:pPr>
      <w:r>
        <w:t>finans özeti</w:t>
      </w:r>
    </w:p>
    <w:p w14:paraId="40268DA1"/>
    <w:p w14:paraId="1C421E7D">
      <w:pPr>
        <w:spacing w:before="160" w:after="80"/>
      </w:pPr>
      <w:r>
        <w:rPr>
          <w:b/>
          <w:color w:val="444444"/>
          <w:sz w:val="24"/>
        </w:rPr>
        <w:t>9.2 Ofis takvim modülü</w:t>
      </w:r>
    </w:p>
    <w:p w14:paraId="4BB37E09">
      <w:pPr>
        <w:spacing w:after="80"/>
      </w:pPr>
      <w:r>
        <w:t>Takvim içinde:</w:t>
      </w:r>
    </w:p>
    <w:p w14:paraId="2353EF1F">
      <w:pPr>
        <w:pStyle w:val="23"/>
        <w:spacing w:after="0"/>
      </w:pPr>
      <w:r>
        <w:t>haftalık toplantılar</w:t>
      </w:r>
    </w:p>
    <w:p w14:paraId="2205EF1D">
      <w:pPr>
        <w:pStyle w:val="23"/>
        <w:spacing w:after="0"/>
      </w:pPr>
      <w:r>
        <w:t>randevular</w:t>
      </w:r>
    </w:p>
    <w:p w14:paraId="1420E0EF">
      <w:pPr>
        <w:pStyle w:val="23"/>
        <w:spacing w:after="0"/>
      </w:pPr>
      <w:r>
        <w:t>nöbet günleri</w:t>
      </w:r>
    </w:p>
    <w:p w14:paraId="1C9B3073">
      <w:pPr>
        <w:pStyle w:val="23"/>
        <w:spacing w:after="0"/>
      </w:pPr>
      <w:r>
        <w:t>eğitimler</w:t>
      </w:r>
    </w:p>
    <w:p w14:paraId="30AC6831">
      <w:pPr>
        <w:pStyle w:val="23"/>
        <w:spacing w:after="0"/>
      </w:pPr>
      <w:r>
        <w:t>tapu / sözleşme günleri</w:t>
      </w:r>
    </w:p>
    <w:p w14:paraId="3A633FB1">
      <w:pPr>
        <w:pStyle w:val="23"/>
        <w:spacing w:after="0"/>
      </w:pPr>
      <w:r>
        <w:t>yetki bitiş tarihleri</w:t>
      </w:r>
    </w:p>
    <w:p w14:paraId="356C8FBB">
      <w:pPr>
        <w:pStyle w:val="23"/>
        <w:spacing w:after="0"/>
      </w:pPr>
      <w:r>
        <w:t>kira artış tarihleri</w:t>
      </w:r>
    </w:p>
    <w:p w14:paraId="64ADEDF9"/>
    <w:p w14:paraId="78213EBC">
      <w:pPr>
        <w:spacing w:after="80"/>
      </w:pPr>
      <w:r>
        <w:t>yer alacaktır.</w:t>
      </w:r>
    </w:p>
    <w:p w14:paraId="6B4E1B7F"/>
    <w:p w14:paraId="1606825E">
      <w:pPr>
        <w:spacing w:before="160" w:after="80"/>
      </w:pPr>
      <w:r>
        <w:rPr>
          <w:b/>
          <w:color w:val="444444"/>
          <w:sz w:val="24"/>
        </w:rPr>
        <w:t>9.3 Yapılacaklar listesi modülü</w:t>
      </w:r>
    </w:p>
    <w:p w14:paraId="0E2AF45B">
      <w:pPr>
        <w:spacing w:after="80"/>
      </w:pPr>
      <w:r>
        <w:t>Kategoriler:</w:t>
      </w:r>
    </w:p>
    <w:p w14:paraId="0F040E80">
      <w:pPr>
        <w:pStyle w:val="23"/>
        <w:spacing w:after="0"/>
      </w:pPr>
      <w:r>
        <w:t>müşteri ziyaretleri</w:t>
      </w:r>
    </w:p>
    <w:p w14:paraId="4D7770CB">
      <w:pPr>
        <w:pStyle w:val="23"/>
        <w:spacing w:after="0"/>
      </w:pPr>
      <w:r>
        <w:t>portföy ziyaretleri</w:t>
      </w:r>
    </w:p>
    <w:p w14:paraId="60CF8CB5">
      <w:pPr>
        <w:pStyle w:val="23"/>
        <w:spacing w:after="0"/>
      </w:pPr>
      <w:r>
        <w:t>aranacak müşteriler</w:t>
      </w:r>
    </w:p>
    <w:p w14:paraId="541F7936">
      <w:pPr>
        <w:pStyle w:val="23"/>
        <w:spacing w:after="0"/>
      </w:pPr>
      <w:r>
        <w:t>gidilecek müşteriler</w:t>
      </w:r>
    </w:p>
    <w:p w14:paraId="584EB142">
      <w:pPr>
        <w:pStyle w:val="23"/>
        <w:spacing w:after="0"/>
      </w:pPr>
      <w:r>
        <w:t>sosyal medya içerikleri</w:t>
      </w:r>
    </w:p>
    <w:p w14:paraId="1713AA4F">
      <w:pPr>
        <w:pStyle w:val="23"/>
        <w:spacing w:after="0"/>
      </w:pPr>
      <w:r>
        <w:t>belge işleri</w:t>
      </w:r>
    </w:p>
    <w:p w14:paraId="27191AB6">
      <w:pPr>
        <w:pStyle w:val="23"/>
        <w:spacing w:after="0"/>
      </w:pPr>
      <w:r>
        <w:t>toplantı hazırlıkları</w:t>
      </w:r>
    </w:p>
    <w:p w14:paraId="71EAD80D">
      <w:pPr>
        <w:pStyle w:val="23"/>
        <w:spacing w:after="0"/>
      </w:pPr>
      <w:r>
        <w:t>ödeme işleri</w:t>
      </w:r>
    </w:p>
    <w:p w14:paraId="148936C9">
      <w:pPr>
        <w:pStyle w:val="23"/>
        <w:spacing w:after="0"/>
      </w:pPr>
      <w:r>
        <w:t>danışman takip işleri</w:t>
      </w:r>
    </w:p>
    <w:p w14:paraId="1A25BFF5">
      <w:pPr>
        <w:pStyle w:val="23"/>
        <w:spacing w:after="0"/>
      </w:pPr>
      <w:r>
        <w:t>malik raporları</w:t>
      </w:r>
    </w:p>
    <w:p w14:paraId="729C5507"/>
    <w:p w14:paraId="563A1801">
      <w:pPr>
        <w:spacing w:before="160" w:after="80"/>
      </w:pPr>
      <w:r>
        <w:rPr>
          <w:b/>
          <w:color w:val="444444"/>
          <w:sz w:val="24"/>
        </w:rPr>
        <w:t>9.4 Danışman kayıt yönetimi</w:t>
      </w:r>
    </w:p>
    <w:p w14:paraId="421560C4">
      <w:pPr>
        <w:spacing w:after="80"/>
      </w:pPr>
      <w:r>
        <w:t>Her danışman için:</w:t>
      </w:r>
    </w:p>
    <w:p w14:paraId="4113C186">
      <w:pPr>
        <w:pStyle w:val="23"/>
        <w:spacing w:after="0"/>
      </w:pPr>
      <w:r>
        <w:t>ad soyad</w:t>
      </w:r>
    </w:p>
    <w:p w14:paraId="3DC6DBC9">
      <w:pPr>
        <w:pStyle w:val="23"/>
        <w:spacing w:after="0"/>
      </w:pPr>
      <w:r>
        <w:t>iletişim bilgileri</w:t>
      </w:r>
    </w:p>
    <w:p w14:paraId="379DBE01">
      <w:pPr>
        <w:pStyle w:val="23"/>
        <w:spacing w:after="0"/>
      </w:pPr>
      <w:r>
        <w:t>kayıt tarihi</w:t>
      </w:r>
    </w:p>
    <w:p w14:paraId="2C6F33F1">
      <w:pPr>
        <w:pStyle w:val="23"/>
        <w:spacing w:after="0"/>
      </w:pPr>
      <w:r>
        <w:t>başlama tarihi</w:t>
      </w:r>
    </w:p>
    <w:p w14:paraId="06FB9CDF">
      <w:pPr>
        <w:pStyle w:val="23"/>
        <w:spacing w:after="0"/>
      </w:pPr>
      <w:r>
        <w:t>danışman kodu</w:t>
      </w:r>
    </w:p>
    <w:p w14:paraId="5D5D835F">
      <w:pPr>
        <w:pStyle w:val="23"/>
        <w:spacing w:after="0"/>
      </w:pPr>
      <w:r>
        <w:t>uzmanlık alanı</w:t>
      </w:r>
    </w:p>
    <w:p w14:paraId="7FE24C62">
      <w:pPr>
        <w:pStyle w:val="23"/>
        <w:spacing w:after="0"/>
      </w:pPr>
      <w:r>
        <w:t>uzmanlık bölgesi</w:t>
      </w:r>
    </w:p>
    <w:p w14:paraId="4DD8FF54">
      <w:pPr>
        <w:pStyle w:val="23"/>
        <w:spacing w:after="0"/>
      </w:pPr>
      <w:r>
        <w:t>uzmanlık konusu</w:t>
      </w:r>
    </w:p>
    <w:p w14:paraId="3984FE88">
      <w:pPr>
        <w:pStyle w:val="23"/>
        <w:spacing w:after="0"/>
      </w:pPr>
      <w:r>
        <w:t>tecrübe yılı</w:t>
      </w:r>
    </w:p>
    <w:p w14:paraId="62C001E6">
      <w:pPr>
        <w:pStyle w:val="23"/>
        <w:spacing w:after="0"/>
      </w:pPr>
      <w:r>
        <w:t>network / çevre notu</w:t>
      </w:r>
    </w:p>
    <w:p w14:paraId="081E1792">
      <w:pPr>
        <w:pStyle w:val="23"/>
        <w:spacing w:after="0"/>
      </w:pPr>
      <w:r>
        <w:t>sabit nöbet günü</w:t>
      </w:r>
    </w:p>
    <w:p w14:paraId="1997310A">
      <w:pPr>
        <w:pStyle w:val="23"/>
        <w:spacing w:after="0"/>
      </w:pPr>
      <w:r>
        <w:t>doğum tarihi</w:t>
      </w:r>
    </w:p>
    <w:p w14:paraId="7F6975EF">
      <w:pPr>
        <w:pStyle w:val="23"/>
        <w:spacing w:after="0"/>
      </w:pPr>
      <w:r>
        <w:t>çalışma türü</w:t>
      </w:r>
    </w:p>
    <w:p w14:paraId="1C41D381">
      <w:pPr>
        <w:pStyle w:val="23"/>
        <w:spacing w:after="0"/>
      </w:pPr>
      <w:r>
        <w:t>danışman durumu</w:t>
      </w:r>
    </w:p>
    <w:p w14:paraId="358A0FC3">
      <w:pPr>
        <w:pStyle w:val="23"/>
        <w:spacing w:after="0"/>
      </w:pPr>
      <w:r>
        <w:t>notlar</w:t>
      </w:r>
    </w:p>
    <w:p w14:paraId="30D000FB"/>
    <w:p w14:paraId="3115E61E">
      <w:pPr>
        <w:spacing w:after="80"/>
      </w:pPr>
      <w:r>
        <w:t>tutulacaktır.</w:t>
      </w:r>
    </w:p>
    <w:p w14:paraId="73CC7657"/>
    <w:p w14:paraId="32F6A620">
      <w:pPr>
        <w:spacing w:after="80"/>
      </w:pPr>
      <w:r>
        <w:t>Çalışma türü</w:t>
      </w:r>
    </w:p>
    <w:p w14:paraId="76B78383">
      <w:pPr>
        <w:pStyle w:val="23"/>
        <w:spacing w:after="0"/>
      </w:pPr>
      <w:r>
        <w:t>SGK’lı danışman</w:t>
      </w:r>
    </w:p>
    <w:p w14:paraId="4B892842">
      <w:pPr>
        <w:pStyle w:val="23"/>
        <w:spacing w:after="0"/>
      </w:pPr>
      <w:r>
        <w:t>Bağ-Kur’lu danışman</w:t>
      </w:r>
    </w:p>
    <w:p w14:paraId="79A50FD1"/>
    <w:p w14:paraId="3606BA63">
      <w:pPr>
        <w:spacing w:after="80"/>
      </w:pPr>
      <w:r>
        <w:t>Danışman durumu</w:t>
      </w:r>
    </w:p>
    <w:p w14:paraId="60BC0D0A">
      <w:pPr>
        <w:pStyle w:val="23"/>
        <w:spacing w:after="0"/>
      </w:pPr>
      <w:r>
        <w:t>aday danışman</w:t>
      </w:r>
    </w:p>
    <w:p w14:paraId="2B72E091">
      <w:pPr>
        <w:pStyle w:val="23"/>
        <w:spacing w:after="0"/>
      </w:pPr>
      <w:r>
        <w:t>aktif danışman</w:t>
      </w:r>
    </w:p>
    <w:p w14:paraId="78D4AC7C">
      <w:pPr>
        <w:pStyle w:val="23"/>
        <w:spacing w:after="0"/>
      </w:pPr>
      <w:r>
        <w:t>pasif danışman</w:t>
      </w:r>
    </w:p>
    <w:p w14:paraId="78EBC6C1">
      <w:pPr>
        <w:pStyle w:val="23"/>
        <w:spacing w:after="0"/>
      </w:pPr>
      <w:r>
        <w:t>ayrılmış danışman</w:t>
      </w:r>
    </w:p>
    <w:p w14:paraId="1CA17CD9"/>
    <w:p w14:paraId="11F1CC6E">
      <w:pPr>
        <w:spacing w:before="160" w:after="80"/>
      </w:pPr>
      <w:r>
        <w:rPr>
          <w:b/>
          <w:color w:val="444444"/>
          <w:sz w:val="24"/>
        </w:rPr>
        <w:t>9.5 SGK’lı danışman takibi ve broker kendi işletme takibi</w:t>
      </w:r>
    </w:p>
    <w:p w14:paraId="78C33F84">
      <w:pPr>
        <w:spacing w:after="80"/>
      </w:pPr>
      <w:r>
        <w:t>Bu alanda broker:</w:t>
      </w:r>
    </w:p>
    <w:p w14:paraId="1BA8AC0D">
      <w:pPr>
        <w:pStyle w:val="23"/>
        <w:spacing w:after="0"/>
      </w:pPr>
      <w:r>
        <w:t>kendi Bağ-Kur ve işletme bilgilerini,</w:t>
      </w:r>
    </w:p>
    <w:p w14:paraId="76808970">
      <w:pPr>
        <w:pStyle w:val="23"/>
        <w:spacing w:after="0"/>
      </w:pPr>
      <w:r>
        <w:t>kendi finansal yükümlülüklerini,</w:t>
      </w:r>
    </w:p>
    <w:p w14:paraId="614BB78D">
      <w:pPr>
        <w:pStyle w:val="23"/>
        <w:spacing w:after="0"/>
      </w:pPr>
      <w:r>
        <w:t>SGK’lı danışmanların evrak ve çalışma süreçlerini</w:t>
      </w:r>
    </w:p>
    <w:p w14:paraId="57C44970"/>
    <w:p w14:paraId="25714AE9">
      <w:pPr>
        <w:spacing w:after="80"/>
      </w:pPr>
      <w:r>
        <w:t>takip edecektir.</w:t>
      </w:r>
    </w:p>
    <w:p w14:paraId="2F4FCAE9"/>
    <w:p w14:paraId="207F7B71">
      <w:pPr>
        <w:spacing w:after="80"/>
      </w:pPr>
      <w:r>
        <w:t>Bağ-Kur’lu danışmanlar için ofis tarafında sadece şu üst bilgiler tutulacaktır:</w:t>
      </w:r>
    </w:p>
    <w:p w14:paraId="4EC041A1">
      <w:pPr>
        <w:pStyle w:val="23"/>
        <w:spacing w:after="0"/>
      </w:pPr>
      <w:r>
        <w:t>çalışma türü</w:t>
      </w:r>
    </w:p>
    <w:p w14:paraId="7EE6107B">
      <w:pPr>
        <w:pStyle w:val="23"/>
        <w:spacing w:after="0"/>
      </w:pPr>
      <w:r>
        <w:t>aktif / pasif durumu</w:t>
      </w:r>
    </w:p>
    <w:p w14:paraId="21965984">
      <w:pPr>
        <w:pStyle w:val="23"/>
        <w:spacing w:after="0"/>
      </w:pPr>
      <w:r>
        <w:t>ofisle sözleşme durumu</w:t>
      </w:r>
    </w:p>
    <w:p w14:paraId="4EFBA6D7">
      <w:pPr>
        <w:pStyle w:val="23"/>
        <w:spacing w:after="0"/>
      </w:pPr>
      <w:r>
        <w:t>iş birliği aktif mi</w:t>
      </w:r>
    </w:p>
    <w:p w14:paraId="541C1C95"/>
    <w:p w14:paraId="12BFAED5">
      <w:pPr>
        <w:spacing w:after="80"/>
      </w:pPr>
      <w:r>
        <w:t>Bağ-Kur’lu danışmanın kendi Bağ-Kur, vergi ve şahıs işletmesi süreçleri kendisine ait olacaktır.</w:t>
      </w:r>
    </w:p>
    <w:p w14:paraId="279F5364"/>
    <w:p w14:paraId="4D427BD3">
      <w:pPr>
        <w:spacing w:before="160" w:after="80"/>
      </w:pPr>
      <w:r>
        <w:rPr>
          <w:b/>
          <w:color w:val="444444"/>
          <w:sz w:val="24"/>
        </w:rPr>
        <w:t>9.6 İşletme sözleşmeleri ve evrak takibi</w:t>
      </w:r>
    </w:p>
    <w:p w14:paraId="459C4A3B">
      <w:pPr>
        <w:spacing w:after="80"/>
      </w:pPr>
      <w:r>
        <w:t>Sistemde şu belgeler tutulabilecektir:</w:t>
      </w:r>
    </w:p>
    <w:p w14:paraId="5311C833">
      <w:pPr>
        <w:pStyle w:val="23"/>
        <w:spacing w:after="0"/>
      </w:pPr>
      <w:r>
        <w:t>danışman iş sözleşmesi</w:t>
      </w:r>
    </w:p>
    <w:p w14:paraId="1122D678">
      <w:pPr>
        <w:pStyle w:val="23"/>
        <w:spacing w:after="0"/>
      </w:pPr>
      <w:r>
        <w:t>iş birliği sözleşmesi</w:t>
      </w:r>
    </w:p>
    <w:p w14:paraId="24DE73FE">
      <w:pPr>
        <w:pStyle w:val="23"/>
        <w:spacing w:after="0"/>
      </w:pPr>
      <w:r>
        <w:t>gizlilik sözleşmesi</w:t>
      </w:r>
    </w:p>
    <w:p w14:paraId="63139E9F">
      <w:pPr>
        <w:pStyle w:val="23"/>
        <w:spacing w:after="0"/>
      </w:pPr>
      <w:r>
        <w:t>KVKK onayı</w:t>
      </w:r>
    </w:p>
    <w:p w14:paraId="3A5F3966">
      <w:pPr>
        <w:pStyle w:val="23"/>
        <w:spacing w:after="0"/>
      </w:pPr>
      <w:r>
        <w:t>ofis iç yönetmelik onayı</w:t>
      </w:r>
    </w:p>
    <w:p w14:paraId="474960CB">
      <w:pPr>
        <w:pStyle w:val="23"/>
        <w:spacing w:after="0"/>
      </w:pPr>
      <w:r>
        <w:t>ekipman teslim tutanağı</w:t>
      </w:r>
    </w:p>
    <w:p w14:paraId="2E3ACD41">
      <w:pPr>
        <w:pStyle w:val="23"/>
        <w:spacing w:after="0"/>
      </w:pPr>
      <w:r>
        <w:t>SGK evrakları</w:t>
      </w:r>
    </w:p>
    <w:p w14:paraId="057394F5">
      <w:pPr>
        <w:pStyle w:val="23"/>
        <w:spacing w:after="0"/>
      </w:pPr>
      <w:r>
        <w:t>gerekli işletme evrakları</w:t>
      </w:r>
    </w:p>
    <w:p w14:paraId="66C800B9"/>
    <w:p w14:paraId="4B5403F0">
      <w:pPr>
        <w:spacing w:before="160" w:after="80"/>
      </w:pPr>
      <w:r>
        <w:rPr>
          <w:b/>
          <w:color w:val="444444"/>
          <w:sz w:val="24"/>
        </w:rPr>
        <w:t>9.7 Personel dijital evrak dosyası</w:t>
      </w:r>
    </w:p>
    <w:p w14:paraId="5A494DD4">
      <w:pPr>
        <w:spacing w:after="80"/>
      </w:pPr>
      <w:r>
        <w:t>Her danışman için şu dijital belgeler saklanabilecektir:</w:t>
      </w:r>
    </w:p>
    <w:p w14:paraId="7F90DD97">
      <w:pPr>
        <w:pStyle w:val="23"/>
        <w:spacing w:after="0"/>
      </w:pPr>
      <w:r>
        <w:t>sağlık raporu</w:t>
      </w:r>
    </w:p>
    <w:p w14:paraId="0EB01EA4">
      <w:pPr>
        <w:pStyle w:val="23"/>
        <w:spacing w:after="0"/>
      </w:pPr>
      <w:r>
        <w:t>T.C. kimlik</w:t>
      </w:r>
    </w:p>
    <w:p w14:paraId="0D160FD4">
      <w:pPr>
        <w:pStyle w:val="23"/>
        <w:spacing w:after="0"/>
      </w:pPr>
      <w:r>
        <w:t>mezuniyet belgesi</w:t>
      </w:r>
    </w:p>
    <w:p w14:paraId="2CC67107">
      <w:pPr>
        <w:pStyle w:val="23"/>
        <w:spacing w:after="0"/>
      </w:pPr>
      <w:r>
        <w:t>adli sicil kaydı</w:t>
      </w:r>
    </w:p>
    <w:p w14:paraId="1943C067">
      <w:pPr>
        <w:pStyle w:val="23"/>
        <w:spacing w:after="0"/>
      </w:pPr>
      <w:r>
        <w:t>danışmanlık sertifikaları</w:t>
      </w:r>
    </w:p>
    <w:p w14:paraId="6ED26C86">
      <w:pPr>
        <w:pStyle w:val="23"/>
        <w:spacing w:after="0"/>
      </w:pPr>
      <w:r>
        <w:t>askerlik belgesi</w:t>
      </w:r>
    </w:p>
    <w:p w14:paraId="7A1A9823">
      <w:pPr>
        <w:pStyle w:val="23"/>
        <w:spacing w:after="0"/>
      </w:pPr>
      <w:r>
        <w:t>mesleki yeterlilik belgesi</w:t>
      </w:r>
    </w:p>
    <w:p w14:paraId="0BE0F292">
      <w:pPr>
        <w:pStyle w:val="23"/>
        <w:spacing w:after="0"/>
      </w:pPr>
      <w:r>
        <w:t>vesikalık</w:t>
      </w:r>
    </w:p>
    <w:p w14:paraId="710B7392">
      <w:pPr>
        <w:pStyle w:val="23"/>
        <w:spacing w:after="0"/>
      </w:pPr>
      <w:r>
        <w:t>adres belgesi</w:t>
      </w:r>
    </w:p>
    <w:p w14:paraId="1A4B920F">
      <w:pPr>
        <w:pStyle w:val="23"/>
        <w:spacing w:after="0"/>
      </w:pPr>
      <w:r>
        <w:t>SGK giriş bildirgesi</w:t>
      </w:r>
    </w:p>
    <w:p w14:paraId="5D5AA5C7"/>
    <w:p w14:paraId="703AE105">
      <w:pPr>
        <w:spacing w:before="160" w:after="80"/>
      </w:pPr>
      <w:r>
        <w:rPr>
          <w:b/>
          <w:color w:val="444444"/>
          <w:sz w:val="24"/>
        </w:rPr>
        <w:t>9.8 Yeni başlayan danışman oryantasyon modülü</w:t>
      </w:r>
    </w:p>
    <w:p w14:paraId="4D489309">
      <w:pPr>
        <w:spacing w:after="80"/>
      </w:pPr>
      <w:r>
        <w:t>Yeni başlayan danışman için şu adımlar takip edilecektir:</w:t>
      </w:r>
    </w:p>
    <w:p w14:paraId="0AB3AD25">
      <w:pPr>
        <w:pStyle w:val="23"/>
        <w:spacing w:after="0"/>
      </w:pPr>
      <w:r>
        <w:t>danışman kaydı açıldı</w:t>
      </w:r>
    </w:p>
    <w:p w14:paraId="476D0601">
      <w:pPr>
        <w:pStyle w:val="23"/>
        <w:spacing w:after="0"/>
      </w:pPr>
      <w:r>
        <w:t>sözleşmeleri tamamlandı</w:t>
      </w:r>
    </w:p>
    <w:p w14:paraId="303C7DAB">
      <w:pPr>
        <w:pStyle w:val="23"/>
        <w:spacing w:after="0"/>
      </w:pPr>
      <w:r>
        <w:t>kullanıcı hesabı açıldı</w:t>
      </w:r>
    </w:p>
    <w:p w14:paraId="2A268CE7">
      <w:pPr>
        <w:pStyle w:val="23"/>
        <w:spacing w:after="0"/>
      </w:pPr>
      <w:r>
        <w:t>eğitimler atandı</w:t>
      </w:r>
    </w:p>
    <w:p w14:paraId="1F5D1510">
      <w:pPr>
        <w:pStyle w:val="23"/>
        <w:spacing w:after="0"/>
      </w:pPr>
      <w:r>
        <w:t>ofis kuralları teslim edildi</w:t>
      </w:r>
    </w:p>
    <w:p w14:paraId="5AB2D7C4">
      <w:pPr>
        <w:pStyle w:val="23"/>
        <w:spacing w:after="0"/>
      </w:pPr>
      <w:r>
        <w:t>bölge atandı</w:t>
      </w:r>
    </w:p>
    <w:p w14:paraId="765C64AA">
      <w:pPr>
        <w:pStyle w:val="23"/>
        <w:spacing w:after="0"/>
      </w:pPr>
      <w:r>
        <w:t>ilk hedef belirlendi</w:t>
      </w:r>
    </w:p>
    <w:p w14:paraId="30599BC9">
      <w:pPr>
        <w:pStyle w:val="23"/>
        <w:spacing w:after="0"/>
      </w:pPr>
      <w:r>
        <w:t>ilk saha planı yapıldı</w:t>
      </w:r>
    </w:p>
    <w:p w14:paraId="3FC6AAF2"/>
    <w:p w14:paraId="3C13ABE8">
      <w:pPr>
        <w:spacing w:before="160" w:after="80"/>
      </w:pPr>
      <w:r>
        <w:rPr>
          <w:b/>
          <w:color w:val="444444"/>
          <w:sz w:val="24"/>
        </w:rPr>
        <w:t>9.9 Eğitim ve dokümantasyon modülü</w:t>
      </w:r>
    </w:p>
    <w:p w14:paraId="4252A6A9">
      <w:pPr>
        <w:spacing w:after="80"/>
      </w:pPr>
      <w:r>
        <w:t>Sistemde şu eğitimler bulunabilecektir:</w:t>
      </w:r>
    </w:p>
    <w:p w14:paraId="7F15D301">
      <w:pPr>
        <w:pStyle w:val="23"/>
        <w:spacing w:after="0"/>
      </w:pPr>
      <w:r>
        <w:t>ofis başlangıç rehberi</w:t>
      </w:r>
    </w:p>
    <w:p w14:paraId="6B201449">
      <w:pPr>
        <w:pStyle w:val="23"/>
        <w:spacing w:after="0"/>
      </w:pPr>
      <w:r>
        <w:t>saha çalışması eğitimi</w:t>
      </w:r>
    </w:p>
    <w:p w14:paraId="14FE7BAB">
      <w:pPr>
        <w:pStyle w:val="23"/>
        <w:spacing w:after="0"/>
      </w:pPr>
      <w:r>
        <w:t>FSBO eğitimi</w:t>
      </w:r>
    </w:p>
    <w:p w14:paraId="40D9874A">
      <w:pPr>
        <w:pStyle w:val="23"/>
        <w:spacing w:after="0"/>
      </w:pPr>
      <w:r>
        <w:t>portföy alma eğitimi</w:t>
      </w:r>
    </w:p>
    <w:p w14:paraId="5A6478EF">
      <w:pPr>
        <w:pStyle w:val="23"/>
        <w:spacing w:after="0"/>
      </w:pPr>
      <w:r>
        <w:t>müşteri görüşme metinleri</w:t>
      </w:r>
    </w:p>
    <w:p w14:paraId="7FF70E1A">
      <w:pPr>
        <w:pStyle w:val="23"/>
        <w:spacing w:after="0"/>
      </w:pPr>
      <w:r>
        <w:t>etik kurallar</w:t>
      </w:r>
    </w:p>
    <w:p w14:paraId="613333D4">
      <w:pPr>
        <w:pStyle w:val="23"/>
        <w:spacing w:after="0"/>
      </w:pPr>
      <w:r>
        <w:t>sosyal medya rehberi</w:t>
      </w:r>
    </w:p>
    <w:p w14:paraId="08FBD1C2">
      <w:pPr>
        <w:pStyle w:val="23"/>
        <w:spacing w:after="0"/>
      </w:pPr>
      <w:r>
        <w:t>ilan yazma rehberi</w:t>
      </w:r>
    </w:p>
    <w:p w14:paraId="4949F6A0">
      <w:pPr>
        <w:pStyle w:val="23"/>
        <w:spacing w:after="0"/>
      </w:pPr>
      <w:r>
        <w:t>WhatsApp iletişim rehberi</w:t>
      </w:r>
    </w:p>
    <w:p w14:paraId="13CC66D5"/>
    <w:p w14:paraId="58ADDD88">
      <w:pPr>
        <w:spacing w:before="160" w:after="80"/>
      </w:pPr>
      <w:r>
        <w:rPr>
          <w:b/>
          <w:color w:val="444444"/>
          <w:sz w:val="24"/>
        </w:rPr>
        <w:t>9.10 Nöbet yönetimi</w:t>
      </w:r>
    </w:p>
    <w:p w14:paraId="553BB1C8">
      <w:pPr>
        <w:spacing w:after="80"/>
      </w:pPr>
      <w:r>
        <w:t>Sistem:</w:t>
      </w:r>
    </w:p>
    <w:p w14:paraId="39505DEE">
      <w:pPr>
        <w:pStyle w:val="23"/>
        <w:spacing w:after="0"/>
      </w:pPr>
      <w:r>
        <w:t>günlük / haftalık / aylık nöbet listesi hazırlayacak,</w:t>
      </w:r>
    </w:p>
    <w:p w14:paraId="3143F240">
      <w:pPr>
        <w:pStyle w:val="23"/>
        <w:spacing w:after="0"/>
      </w:pPr>
      <w:r>
        <w:t>danışmana nöbet atayacak,</w:t>
      </w:r>
    </w:p>
    <w:p w14:paraId="3A83DE30">
      <w:pPr>
        <w:pStyle w:val="23"/>
        <w:spacing w:after="0"/>
      </w:pPr>
      <w:r>
        <w:t>danışmanın nöbetini onaylamasını sağlayacak,</w:t>
      </w:r>
    </w:p>
    <w:p w14:paraId="32DC680D">
      <w:pPr>
        <w:pStyle w:val="23"/>
        <w:spacing w:after="0"/>
      </w:pPr>
      <w:r>
        <w:t>geçmiş nöbetleri gösterecektir.</w:t>
      </w:r>
    </w:p>
    <w:p w14:paraId="44F29402"/>
    <w:p w14:paraId="55772897">
      <w:pPr>
        <w:spacing w:after="80"/>
      </w:pPr>
      <w:r>
        <w:t>Danışman:</w:t>
      </w:r>
    </w:p>
    <w:p w14:paraId="1B44D604">
      <w:pPr>
        <w:pStyle w:val="23"/>
        <w:spacing w:after="0"/>
      </w:pPr>
      <w:r>
        <w:t>nöbet başladı</w:t>
      </w:r>
    </w:p>
    <w:p w14:paraId="575F6A86">
      <w:pPr>
        <w:pStyle w:val="23"/>
        <w:spacing w:after="0"/>
      </w:pPr>
      <w:r>
        <w:t>nöbet tamamlandı</w:t>
      </w:r>
    </w:p>
    <w:p w14:paraId="5FD53C28"/>
    <w:p w14:paraId="0E9436C8">
      <w:pPr>
        <w:spacing w:after="80"/>
      </w:pPr>
      <w:r>
        <w:t>veya ilk sürümde:</w:t>
      </w:r>
    </w:p>
    <w:p w14:paraId="78CC3648">
      <w:pPr>
        <w:pStyle w:val="23"/>
        <w:spacing w:after="0"/>
      </w:pPr>
      <w:r>
        <w:t>bugünkü nöbetimi onaylıyorum</w:t>
      </w:r>
    </w:p>
    <w:p w14:paraId="7B24F6C9"/>
    <w:p w14:paraId="3CD70595">
      <w:pPr>
        <w:spacing w:after="80"/>
      </w:pPr>
      <w:r>
        <w:t>şeklinde işlem yapabilecektir.</w:t>
      </w:r>
    </w:p>
    <w:p w14:paraId="678F7687"/>
    <w:p w14:paraId="0840FD44">
      <w:pPr>
        <w:spacing w:before="160" w:after="80"/>
      </w:pPr>
      <w:r>
        <w:rPr>
          <w:b/>
          <w:color w:val="444444"/>
          <w:sz w:val="24"/>
        </w:rPr>
        <w:t>9.11 Toplantı yoklama modülü</w:t>
      </w:r>
    </w:p>
    <w:p w14:paraId="72222806">
      <w:pPr>
        <w:spacing w:after="80"/>
      </w:pPr>
      <w:r>
        <w:t>Sistemde:</w:t>
      </w:r>
    </w:p>
    <w:p w14:paraId="06BBEED4">
      <w:pPr>
        <w:pStyle w:val="23"/>
        <w:spacing w:after="0"/>
      </w:pPr>
      <w:r>
        <w:t>toplantı oluşturulabilecek,</w:t>
      </w:r>
    </w:p>
    <w:p w14:paraId="6683CF8E">
      <w:pPr>
        <w:pStyle w:val="23"/>
        <w:spacing w:after="0"/>
      </w:pPr>
      <w:r>
        <w:t>katıldı / katılmadı işaretlenebilecek,</w:t>
      </w:r>
    </w:p>
    <w:p w14:paraId="2C80DA72">
      <w:pPr>
        <w:pStyle w:val="23"/>
        <w:spacing w:after="0"/>
      </w:pPr>
      <w:r>
        <w:t>mazeret notu eklenebilecek,</w:t>
      </w:r>
    </w:p>
    <w:p w14:paraId="389B5695">
      <w:pPr>
        <w:pStyle w:val="23"/>
        <w:spacing w:after="0"/>
      </w:pPr>
      <w:r>
        <w:t>aylık katılım raporu alınabilecektir.</w:t>
      </w:r>
    </w:p>
    <w:p w14:paraId="4D2FFFF5"/>
    <w:p w14:paraId="77D4832D">
      <w:pPr>
        <w:spacing w:before="160" w:after="80"/>
      </w:pPr>
      <w:r>
        <w:rPr>
          <w:b/>
          <w:color w:val="444444"/>
          <w:sz w:val="24"/>
        </w:rPr>
        <w:t>9.12 Danışman bazlı ilan sorumluluğu ekranı</w:t>
      </w:r>
    </w:p>
    <w:p w14:paraId="08FA8B5B">
      <w:pPr>
        <w:spacing w:after="80"/>
      </w:pPr>
      <w:r>
        <w:t>Broker şu bilgileri danışman bazlı görebilecektir:</w:t>
      </w:r>
    </w:p>
    <w:p w14:paraId="5DEBCD7E">
      <w:pPr>
        <w:pStyle w:val="23"/>
        <w:spacing w:after="0"/>
      </w:pPr>
      <w:r>
        <w:t>aktif ilan sayısı</w:t>
      </w:r>
    </w:p>
    <w:p w14:paraId="585A4A9D">
      <w:pPr>
        <w:pStyle w:val="23"/>
        <w:spacing w:after="0"/>
      </w:pPr>
      <w:r>
        <w:t>satılık ilanlar</w:t>
      </w:r>
    </w:p>
    <w:p w14:paraId="7137F577">
      <w:pPr>
        <w:pStyle w:val="23"/>
        <w:spacing w:after="0"/>
      </w:pPr>
      <w:r>
        <w:t>kiralık ilanlar</w:t>
      </w:r>
    </w:p>
    <w:p w14:paraId="406E2C27">
      <w:pPr>
        <w:pStyle w:val="23"/>
        <w:spacing w:after="0"/>
      </w:pPr>
      <w:r>
        <w:t>satılanlar</w:t>
      </w:r>
    </w:p>
    <w:p w14:paraId="69FCB97F">
      <w:pPr>
        <w:pStyle w:val="23"/>
        <w:spacing w:after="0"/>
      </w:pPr>
      <w:r>
        <w:t>kiralananlar</w:t>
      </w:r>
    </w:p>
    <w:p w14:paraId="469DE57A">
      <w:pPr>
        <w:pStyle w:val="23"/>
        <w:spacing w:after="0"/>
      </w:pPr>
      <w:r>
        <w:t>pasif ilanlar</w:t>
      </w:r>
    </w:p>
    <w:p w14:paraId="1CB2BA41">
      <w:pPr>
        <w:pStyle w:val="23"/>
        <w:spacing w:after="0"/>
      </w:pPr>
      <w:r>
        <w:t>süresi biten ilanlar</w:t>
      </w:r>
    </w:p>
    <w:p w14:paraId="6025C7F2"/>
    <w:p w14:paraId="2EEF043E">
      <w:pPr>
        <w:spacing w:before="160" w:after="80"/>
      </w:pPr>
      <w:r>
        <w:rPr>
          <w:b/>
          <w:color w:val="444444"/>
          <w:sz w:val="24"/>
        </w:rPr>
        <w:t>9.13 Yetkili portföyler listesi</w:t>
      </w:r>
    </w:p>
    <w:p w14:paraId="1D6C0B00">
      <w:pPr>
        <w:spacing w:after="80"/>
      </w:pPr>
      <w:r>
        <w:t>Ofisteki yetkili portföyler toplu listede görülebilecektir.</w:t>
      </w:r>
    </w:p>
    <w:p w14:paraId="469C3E05"/>
    <w:p w14:paraId="55133FA9">
      <w:pPr>
        <w:spacing w:after="80"/>
      </w:pPr>
      <w:r>
        <w:t>Bilgiler:</w:t>
      </w:r>
    </w:p>
    <w:p w14:paraId="6EF8F2DF">
      <w:pPr>
        <w:pStyle w:val="23"/>
        <w:spacing w:after="0"/>
      </w:pPr>
      <w:r>
        <w:t>portföy no / taşınmaz ID</w:t>
      </w:r>
    </w:p>
    <w:p w14:paraId="46A98CDC">
      <w:pPr>
        <w:pStyle w:val="23"/>
        <w:spacing w:after="0"/>
      </w:pPr>
      <w:r>
        <w:t>portföy sahibi</w:t>
      </w:r>
    </w:p>
    <w:p w14:paraId="44971EAA">
      <w:pPr>
        <w:pStyle w:val="23"/>
        <w:spacing w:after="0"/>
      </w:pPr>
      <w:r>
        <w:t>sorumlu danışman</w:t>
      </w:r>
    </w:p>
    <w:p w14:paraId="6B264487">
      <w:pPr>
        <w:pStyle w:val="23"/>
        <w:spacing w:after="0"/>
      </w:pPr>
      <w:r>
        <w:t>yetki türü</w:t>
      </w:r>
    </w:p>
    <w:p w14:paraId="6A97B30D">
      <w:pPr>
        <w:pStyle w:val="23"/>
        <w:spacing w:after="0"/>
      </w:pPr>
      <w:r>
        <w:t>yazılı yetki bitiş tarihi</w:t>
      </w:r>
    </w:p>
    <w:p w14:paraId="24D7DD71">
      <w:pPr>
        <w:pStyle w:val="23"/>
        <w:spacing w:after="0"/>
      </w:pPr>
      <w:r>
        <w:t>EİDS bitiş tarihi</w:t>
      </w:r>
    </w:p>
    <w:p w14:paraId="344326A1">
      <w:pPr>
        <w:pStyle w:val="23"/>
        <w:spacing w:after="0"/>
      </w:pPr>
      <w:r>
        <w:t>yetkiyi ekleyen kişi</w:t>
      </w:r>
    </w:p>
    <w:p w14:paraId="3F8E6A82">
      <w:pPr>
        <w:pStyle w:val="23"/>
        <w:spacing w:after="0"/>
      </w:pPr>
      <w:r>
        <w:t>eklenme tarihi</w:t>
      </w:r>
    </w:p>
    <w:p w14:paraId="31C9A7D9">
      <w:pPr>
        <w:pStyle w:val="23"/>
        <w:spacing w:after="0"/>
      </w:pPr>
      <w:r>
        <w:t>durum</w:t>
      </w:r>
    </w:p>
    <w:p w14:paraId="2ED8E3D9"/>
    <w:p w14:paraId="5B41A642">
      <w:pPr>
        <w:spacing w:before="160" w:after="80"/>
      </w:pPr>
      <w:r>
        <w:rPr>
          <w:b/>
          <w:color w:val="444444"/>
          <w:sz w:val="24"/>
        </w:rPr>
        <w:t>9.14 İşlem kayıt ve ofis pipeline yönetimi</w:t>
      </w:r>
    </w:p>
    <w:p w14:paraId="6FACA70D">
      <w:pPr>
        <w:spacing w:after="80"/>
      </w:pPr>
      <w:r>
        <w:t>Ofisteki tüm satış ve kiralama işlemleri merkezi takip edilecektir.</w:t>
      </w:r>
    </w:p>
    <w:p w14:paraId="358CA207"/>
    <w:p w14:paraId="1CF8B146">
      <w:pPr>
        <w:spacing w:after="80"/>
      </w:pPr>
      <w:r>
        <w:t>Bilgiler:</w:t>
      </w:r>
    </w:p>
    <w:p w14:paraId="443B29FC">
      <w:pPr>
        <w:pStyle w:val="23"/>
        <w:spacing w:after="0"/>
      </w:pPr>
      <w:r>
        <w:t>işlem tipi</w:t>
      </w:r>
    </w:p>
    <w:p w14:paraId="098C7C2E">
      <w:pPr>
        <w:pStyle w:val="23"/>
        <w:spacing w:after="0"/>
      </w:pPr>
      <w:r>
        <w:t>işlem sorumlusu danışman</w:t>
      </w:r>
    </w:p>
    <w:p w14:paraId="32D8B658">
      <w:pPr>
        <w:pStyle w:val="23"/>
        <w:spacing w:after="0"/>
      </w:pPr>
      <w:r>
        <w:t>varsa ortak danışman</w:t>
      </w:r>
    </w:p>
    <w:p w14:paraId="13EB272C">
      <w:pPr>
        <w:pStyle w:val="23"/>
        <w:spacing w:after="0"/>
      </w:pPr>
      <w:r>
        <w:t>portföy</w:t>
      </w:r>
    </w:p>
    <w:p w14:paraId="58CC0902">
      <w:pPr>
        <w:pStyle w:val="23"/>
        <w:spacing w:after="0"/>
      </w:pPr>
      <w:r>
        <w:t>müşteri</w:t>
      </w:r>
    </w:p>
    <w:p w14:paraId="4BF60A78">
      <w:pPr>
        <w:pStyle w:val="23"/>
        <w:spacing w:after="0"/>
      </w:pPr>
      <w:r>
        <w:t>kapanış tarihi</w:t>
      </w:r>
    </w:p>
    <w:p w14:paraId="35510C0B">
      <w:pPr>
        <w:pStyle w:val="23"/>
        <w:spacing w:after="0"/>
      </w:pPr>
      <w:r>
        <w:t>işlem bedeli</w:t>
      </w:r>
    </w:p>
    <w:p w14:paraId="7BAE40AE">
      <w:pPr>
        <w:pStyle w:val="23"/>
        <w:spacing w:after="0"/>
      </w:pPr>
      <w:r>
        <w:t>komisyon</w:t>
      </w:r>
    </w:p>
    <w:p w14:paraId="4E2F7026">
      <w:pPr>
        <w:pStyle w:val="23"/>
        <w:spacing w:after="0"/>
      </w:pPr>
      <w:r>
        <w:t>ofis payı</w:t>
      </w:r>
    </w:p>
    <w:p w14:paraId="5376D508">
      <w:pPr>
        <w:pStyle w:val="23"/>
        <w:spacing w:after="0"/>
      </w:pPr>
      <w:r>
        <w:t>danışman payı</w:t>
      </w:r>
    </w:p>
    <w:p w14:paraId="7324FDC6">
      <w:pPr>
        <w:pStyle w:val="23"/>
        <w:spacing w:after="0"/>
      </w:pPr>
      <w:r>
        <w:t>işlem aşaması</w:t>
      </w:r>
    </w:p>
    <w:p w14:paraId="61974E86">
      <w:pPr>
        <w:pStyle w:val="23"/>
        <w:spacing w:after="0"/>
      </w:pPr>
      <w:r>
        <w:t>notlar</w:t>
      </w:r>
    </w:p>
    <w:p w14:paraId="5C262C9F"/>
    <w:p w14:paraId="3B1D45B3">
      <w:pPr>
        <w:spacing w:before="160" w:after="80"/>
      </w:pPr>
      <w:r>
        <w:rPr>
          <w:b/>
          <w:color w:val="444444"/>
          <w:sz w:val="24"/>
        </w:rPr>
        <w:t>9.15 Komisyon paylaşım hesaplama sistemi</w:t>
      </w:r>
    </w:p>
    <w:p w14:paraId="4F086797">
      <w:pPr>
        <w:spacing w:after="80"/>
      </w:pPr>
      <w:r>
        <w:t>Desteklenecek senaryolar:</w:t>
      </w:r>
    </w:p>
    <w:p w14:paraId="34F740AB">
      <w:pPr>
        <w:pStyle w:val="23"/>
        <w:spacing w:after="0"/>
      </w:pPr>
      <w:r>
        <w:t>tek danışmanlı işlem</w:t>
      </w:r>
    </w:p>
    <w:p w14:paraId="09840F5A">
      <w:pPr>
        <w:pStyle w:val="23"/>
        <w:spacing w:after="0"/>
      </w:pPr>
      <w:r>
        <w:t>iki danışmanlı işlem</w:t>
      </w:r>
    </w:p>
    <w:p w14:paraId="162C7A22">
      <w:pPr>
        <w:pStyle w:val="23"/>
        <w:spacing w:after="0"/>
      </w:pPr>
      <w:r>
        <w:t>portföyü alan danışman / kapatan danışman ayrımı</w:t>
      </w:r>
    </w:p>
    <w:p w14:paraId="75B0820A">
      <w:pPr>
        <w:pStyle w:val="23"/>
        <w:spacing w:after="0"/>
      </w:pPr>
      <w:r>
        <w:t>ofis payı / danışman payı ayrımı</w:t>
      </w:r>
    </w:p>
    <w:p w14:paraId="05EBD35B">
      <w:pPr>
        <w:pStyle w:val="23"/>
        <w:spacing w:after="0"/>
      </w:pPr>
      <w:r>
        <w:t>proje bazlı özel paylaşım</w:t>
      </w:r>
    </w:p>
    <w:p w14:paraId="28A8E99C">
      <w:pPr>
        <w:pStyle w:val="23"/>
        <w:spacing w:after="0"/>
      </w:pPr>
      <w:r>
        <w:t>sabit oran</w:t>
      </w:r>
    </w:p>
    <w:p w14:paraId="560CEA62">
      <w:pPr>
        <w:pStyle w:val="23"/>
        <w:spacing w:after="0"/>
      </w:pPr>
      <w:r>
        <w:t>değişken oran</w:t>
      </w:r>
    </w:p>
    <w:p w14:paraId="4DE5785D">
      <w:pPr>
        <w:pStyle w:val="23"/>
        <w:spacing w:after="0"/>
      </w:pPr>
      <w:r>
        <w:t>prim / bonus / kesinti</w:t>
      </w:r>
    </w:p>
    <w:p w14:paraId="5885E271"/>
    <w:p w14:paraId="776237A1">
      <w:pPr>
        <w:spacing w:before="160" w:after="80"/>
      </w:pPr>
      <w:r>
        <w:rPr>
          <w:b/>
          <w:color w:val="444444"/>
          <w:sz w:val="24"/>
        </w:rPr>
        <w:t>9.16 Ciro liderlik tabloları</w:t>
      </w:r>
    </w:p>
    <w:p w14:paraId="02EBBB4A">
      <w:pPr>
        <w:spacing w:after="80"/>
      </w:pPr>
      <w:r>
        <w:t>Dönemler:</w:t>
      </w:r>
    </w:p>
    <w:p w14:paraId="5D354B0E">
      <w:pPr>
        <w:pStyle w:val="23"/>
        <w:spacing w:after="0"/>
      </w:pPr>
      <w:r>
        <w:t>aylık</w:t>
      </w:r>
    </w:p>
    <w:p w14:paraId="71C5FEC6">
      <w:pPr>
        <w:pStyle w:val="23"/>
        <w:spacing w:after="0"/>
      </w:pPr>
      <w:r>
        <w:t>1. çeyrek</w:t>
      </w:r>
    </w:p>
    <w:p w14:paraId="61C67E66">
      <w:pPr>
        <w:pStyle w:val="23"/>
        <w:spacing w:after="0"/>
      </w:pPr>
      <w:r>
        <w:t>2. çeyrek</w:t>
      </w:r>
    </w:p>
    <w:p w14:paraId="6180BE50">
      <w:pPr>
        <w:pStyle w:val="23"/>
        <w:spacing w:after="0"/>
      </w:pPr>
      <w:r>
        <w:t>3. çeyrek</w:t>
      </w:r>
    </w:p>
    <w:p w14:paraId="421AA7FC">
      <w:pPr>
        <w:pStyle w:val="23"/>
        <w:spacing w:after="0"/>
      </w:pPr>
      <w:r>
        <w:t>4. çeyrek</w:t>
      </w:r>
    </w:p>
    <w:p w14:paraId="4A379B2C">
      <w:pPr>
        <w:pStyle w:val="23"/>
        <w:spacing w:after="0"/>
      </w:pPr>
      <w:r>
        <w:t>yıllık</w:t>
      </w:r>
    </w:p>
    <w:p w14:paraId="4840CF56"/>
    <w:p w14:paraId="1402077C">
      <w:pPr>
        <w:spacing w:before="160" w:after="80"/>
      </w:pPr>
      <w:r>
        <w:rPr>
          <w:b/>
          <w:color w:val="444444"/>
          <w:sz w:val="24"/>
        </w:rPr>
        <w:t>9.17 İşlem liderlik tabloları</w:t>
      </w:r>
    </w:p>
    <w:p w14:paraId="1F444625">
      <w:pPr>
        <w:spacing w:after="80"/>
      </w:pPr>
      <w:r>
        <w:t>Dönemler:</w:t>
      </w:r>
    </w:p>
    <w:p w14:paraId="6A37E856">
      <w:pPr>
        <w:pStyle w:val="23"/>
        <w:spacing w:after="0"/>
      </w:pPr>
      <w:r>
        <w:t>aylık</w:t>
      </w:r>
    </w:p>
    <w:p w14:paraId="5444F3F2">
      <w:pPr>
        <w:pStyle w:val="23"/>
        <w:spacing w:after="0"/>
      </w:pPr>
      <w:r>
        <w:t>1. çeyrek</w:t>
      </w:r>
    </w:p>
    <w:p w14:paraId="5F585053">
      <w:pPr>
        <w:pStyle w:val="23"/>
        <w:spacing w:after="0"/>
      </w:pPr>
      <w:r>
        <w:t>2. çeyrek</w:t>
      </w:r>
    </w:p>
    <w:p w14:paraId="21794AFA">
      <w:pPr>
        <w:pStyle w:val="23"/>
        <w:spacing w:after="0"/>
      </w:pPr>
      <w:r>
        <w:t>3. çeyrek</w:t>
      </w:r>
    </w:p>
    <w:p w14:paraId="4349FB27">
      <w:pPr>
        <w:pStyle w:val="23"/>
        <w:spacing w:after="0"/>
      </w:pPr>
      <w:r>
        <w:t>4. çeyrek</w:t>
      </w:r>
    </w:p>
    <w:p w14:paraId="1F69ECF5">
      <w:pPr>
        <w:pStyle w:val="23"/>
        <w:spacing w:after="0"/>
      </w:pPr>
      <w:r>
        <w:t>yıllık</w:t>
      </w:r>
    </w:p>
    <w:p w14:paraId="3CDCE104"/>
    <w:p w14:paraId="1DD0B9BE">
      <w:pPr>
        <w:spacing w:before="160" w:after="80"/>
      </w:pPr>
      <w:r>
        <w:rPr>
          <w:b/>
          <w:color w:val="444444"/>
          <w:sz w:val="24"/>
        </w:rPr>
        <w:t>9.18 Danışman hedef yönetimi</w:t>
      </w:r>
    </w:p>
    <w:p w14:paraId="79C32958">
      <w:pPr>
        <w:spacing w:after="80"/>
      </w:pPr>
      <w:r>
        <w:t>Broker danışmanlara şu hedefleri verebilecektir:</w:t>
      </w:r>
    </w:p>
    <w:p w14:paraId="3C9C9B7E">
      <w:pPr>
        <w:pStyle w:val="23"/>
        <w:spacing w:after="0"/>
      </w:pPr>
      <w:r>
        <w:t>aylık portföy hedefi</w:t>
      </w:r>
    </w:p>
    <w:p w14:paraId="607E8EA7">
      <w:pPr>
        <w:pStyle w:val="23"/>
        <w:spacing w:after="0"/>
      </w:pPr>
      <w:r>
        <w:t>aylık satış hedefi</w:t>
      </w:r>
    </w:p>
    <w:p w14:paraId="7A23F97B">
      <w:pPr>
        <w:pStyle w:val="23"/>
        <w:spacing w:after="0"/>
      </w:pPr>
      <w:r>
        <w:t>aylık kiralama hedefi</w:t>
      </w:r>
    </w:p>
    <w:p w14:paraId="73075571">
      <w:pPr>
        <w:pStyle w:val="23"/>
        <w:spacing w:after="0"/>
      </w:pPr>
      <w:r>
        <w:t>arama hedefi</w:t>
      </w:r>
    </w:p>
    <w:p w14:paraId="21ED0D4E">
      <w:pPr>
        <w:pStyle w:val="23"/>
        <w:spacing w:after="0"/>
      </w:pPr>
      <w:r>
        <w:t>gösterim hedefi</w:t>
      </w:r>
    </w:p>
    <w:p w14:paraId="7B5F8EDE">
      <w:pPr>
        <w:pStyle w:val="23"/>
        <w:spacing w:after="0"/>
      </w:pPr>
      <w:r>
        <w:t>ciro hedefi</w:t>
      </w:r>
    </w:p>
    <w:p w14:paraId="6A09CC28">
      <w:pPr>
        <w:pStyle w:val="23"/>
        <w:spacing w:after="0"/>
      </w:pPr>
      <w:r>
        <w:t>komisyon hedefi</w:t>
      </w:r>
    </w:p>
    <w:p w14:paraId="3D9FE304"/>
    <w:p w14:paraId="39B792E8">
      <w:pPr>
        <w:spacing w:before="160" w:after="80"/>
      </w:pPr>
      <w:r>
        <w:rPr>
          <w:b/>
          <w:color w:val="444444"/>
          <w:sz w:val="24"/>
        </w:rPr>
        <w:t>9.19 Ofis içi duyuru alanı</w:t>
      </w:r>
    </w:p>
    <w:p w14:paraId="7543F8D9">
      <w:pPr>
        <w:spacing w:after="80"/>
      </w:pPr>
      <w:r>
        <w:t>Duyuru örnekleri:</w:t>
      </w:r>
    </w:p>
    <w:p w14:paraId="11C7ECA8">
      <w:pPr>
        <w:pStyle w:val="23"/>
        <w:spacing w:after="0"/>
      </w:pPr>
      <w:r>
        <w:t>toplantı duyurusu</w:t>
      </w:r>
    </w:p>
    <w:p w14:paraId="1432D483">
      <w:pPr>
        <w:pStyle w:val="23"/>
        <w:spacing w:after="0"/>
      </w:pPr>
      <w:r>
        <w:t>eğitim duyurusu</w:t>
      </w:r>
    </w:p>
    <w:p w14:paraId="0C0AB69E">
      <w:pPr>
        <w:pStyle w:val="23"/>
        <w:spacing w:after="0"/>
      </w:pPr>
      <w:r>
        <w:t>nöbet değişikliği</w:t>
      </w:r>
    </w:p>
    <w:p w14:paraId="0D214244">
      <w:pPr>
        <w:pStyle w:val="23"/>
        <w:spacing w:after="0"/>
      </w:pPr>
      <w:r>
        <w:t>başarı kutlaması</w:t>
      </w:r>
    </w:p>
    <w:p w14:paraId="0F2FD8EC">
      <w:pPr>
        <w:pStyle w:val="23"/>
        <w:spacing w:after="0"/>
      </w:pPr>
      <w:r>
        <w:t>yeni portföy duyurusu</w:t>
      </w:r>
    </w:p>
    <w:p w14:paraId="514EBE30">
      <w:pPr>
        <w:pStyle w:val="23"/>
        <w:spacing w:after="0"/>
      </w:pPr>
      <w:r>
        <w:t>ofis içi kural değişikliği</w:t>
      </w:r>
    </w:p>
    <w:p w14:paraId="53FB2061"/>
    <w:p w14:paraId="318EADE9">
      <w:pPr>
        <w:spacing w:before="160" w:after="80"/>
      </w:pPr>
      <w:r>
        <w:rPr>
          <w:b/>
          <w:color w:val="444444"/>
          <w:sz w:val="24"/>
        </w:rPr>
        <w:t>9.20 Bölge / mahalle bazlı danışman ataması</w:t>
      </w:r>
    </w:p>
    <w:p w14:paraId="364D4013">
      <w:pPr>
        <w:spacing w:after="80"/>
      </w:pPr>
      <w:r>
        <w:t>Sistemde:</w:t>
      </w:r>
    </w:p>
    <w:p w14:paraId="7CBBF5AA">
      <w:pPr>
        <w:pStyle w:val="23"/>
        <w:spacing w:after="0"/>
      </w:pPr>
      <w:r>
        <w:t>il</w:t>
      </w:r>
    </w:p>
    <w:p w14:paraId="587D940A">
      <w:pPr>
        <w:pStyle w:val="23"/>
        <w:spacing w:after="0"/>
      </w:pPr>
      <w:r>
        <w:t>ilçe</w:t>
      </w:r>
    </w:p>
    <w:p w14:paraId="4D9C905C">
      <w:pPr>
        <w:pStyle w:val="23"/>
        <w:spacing w:after="0"/>
      </w:pPr>
      <w:r>
        <w:t>mahalle</w:t>
      </w:r>
    </w:p>
    <w:p w14:paraId="29E5124B">
      <w:pPr>
        <w:pStyle w:val="23"/>
        <w:spacing w:after="0"/>
      </w:pPr>
      <w:r>
        <w:t>uzmanlık alanı</w:t>
      </w:r>
    </w:p>
    <w:p w14:paraId="526854FE">
      <w:pPr>
        <w:pStyle w:val="23"/>
        <w:spacing w:after="0"/>
      </w:pPr>
      <w:r>
        <w:t>birincil danışman</w:t>
      </w:r>
    </w:p>
    <w:p w14:paraId="3B14A15A">
      <w:pPr>
        <w:pStyle w:val="23"/>
        <w:spacing w:after="0"/>
      </w:pPr>
      <w:r>
        <w:t>yedek danışman</w:t>
      </w:r>
    </w:p>
    <w:p w14:paraId="7BEB2469"/>
    <w:p w14:paraId="1B355F69">
      <w:pPr>
        <w:spacing w:after="80"/>
      </w:pPr>
      <w:r>
        <w:t>tanımlanabilecektir.</w:t>
      </w:r>
    </w:p>
    <w:p w14:paraId="7A479702"/>
    <w:p w14:paraId="27F7CD51">
      <w:pPr>
        <w:spacing w:before="160" w:after="80"/>
      </w:pPr>
      <w:r>
        <w:rPr>
          <w:b/>
          <w:color w:val="444444"/>
          <w:sz w:val="24"/>
        </w:rPr>
        <w:t>9.21 Gelir-gider / ödeme / fatura modülleri</w:t>
      </w:r>
    </w:p>
    <w:p w14:paraId="6F470A70">
      <w:pPr>
        <w:spacing w:after="80"/>
      </w:pPr>
      <w:r>
        <w:t>Ofis tarafında ayrıca şu alt kırılımlar açık şekilde yer alacaktır:</w:t>
      </w:r>
    </w:p>
    <w:p w14:paraId="15175C63">
      <w:pPr>
        <w:pStyle w:val="23"/>
        <w:spacing w:after="0"/>
      </w:pPr>
      <w:r>
        <w:t>SGK / maaş ödemeleri</w:t>
      </w:r>
    </w:p>
    <w:p w14:paraId="56855196">
      <w:pPr>
        <w:pStyle w:val="23"/>
        <w:spacing w:after="0"/>
      </w:pPr>
      <w:r>
        <w:t>ofis içi ödemeler</w:t>
      </w:r>
    </w:p>
    <w:p w14:paraId="6C995829">
      <w:pPr>
        <w:pStyle w:val="23"/>
        <w:spacing w:after="0"/>
      </w:pPr>
      <w:r>
        <w:t>ek giderler</w:t>
      </w:r>
    </w:p>
    <w:p w14:paraId="29A8C4BF"/>
    <w:p w14:paraId="3C98E1F4">
      <w:pPr>
        <w:spacing w:before="160" w:after="80"/>
      </w:pPr>
      <w:r>
        <w:rPr>
          <w:b/>
          <w:color w:val="444444"/>
          <w:sz w:val="24"/>
        </w:rPr>
        <w:t>9.22 Ayrılan danışman / personel arşivi</w:t>
      </w:r>
    </w:p>
    <w:p w14:paraId="33D5BE90">
      <w:pPr>
        <w:spacing w:after="80"/>
      </w:pPr>
      <w:r>
        <w:t>Bu bölümde:</w:t>
      </w:r>
    </w:p>
    <w:p w14:paraId="4CFA092E">
      <w:pPr>
        <w:pStyle w:val="23"/>
        <w:spacing w:after="0"/>
      </w:pPr>
      <w:r>
        <w:t>ayrılış tarihi</w:t>
      </w:r>
    </w:p>
    <w:p w14:paraId="72E71FC1">
      <w:pPr>
        <w:pStyle w:val="23"/>
        <w:spacing w:after="0"/>
      </w:pPr>
      <w:r>
        <w:t>ayrılış nedeni</w:t>
      </w:r>
    </w:p>
    <w:p w14:paraId="0F08958C">
      <w:pPr>
        <w:pStyle w:val="23"/>
        <w:spacing w:after="0"/>
      </w:pPr>
      <w:r>
        <w:t>fesih sözleşmesi</w:t>
      </w:r>
    </w:p>
    <w:p w14:paraId="085B3831">
      <w:pPr>
        <w:pStyle w:val="23"/>
        <w:spacing w:after="0"/>
      </w:pPr>
      <w:r>
        <w:t>geçmiş belgeler</w:t>
      </w:r>
    </w:p>
    <w:p w14:paraId="6E6F088E">
      <w:pPr>
        <w:pStyle w:val="23"/>
        <w:spacing w:after="0"/>
      </w:pPr>
      <w:r>
        <w:t>teslim edilen / edilmeyen ekipmanlar</w:t>
      </w:r>
    </w:p>
    <w:p w14:paraId="5FC44A9C">
      <w:pPr>
        <w:pStyle w:val="23"/>
        <w:spacing w:after="0"/>
      </w:pPr>
      <w:r>
        <w:t>açık işlem var mı</w:t>
      </w:r>
    </w:p>
    <w:p w14:paraId="5CE9CAA2">
      <w:pPr>
        <w:pStyle w:val="23"/>
        <w:spacing w:after="0"/>
      </w:pPr>
      <w:r>
        <w:t>veri devri yapıldı mı</w:t>
      </w:r>
    </w:p>
    <w:p w14:paraId="347155E7">
      <w:pPr>
        <w:pStyle w:val="23"/>
        <w:spacing w:after="0"/>
      </w:pPr>
      <w:r>
        <w:t>portföy devri tamamlandı mı</w:t>
      </w:r>
    </w:p>
    <w:p w14:paraId="1834208E"/>
    <w:p w14:paraId="54D1FB2B">
      <w:pPr>
        <w:spacing w:after="80"/>
      </w:pPr>
      <w:r>
        <w:t>takip edilecektir.</w:t>
      </w:r>
    </w:p>
    <w:p w14:paraId="4A35A196"/>
    <w:p w14:paraId="6C7F4105">
      <w:pPr>
        <w:spacing w:before="160" w:after="80"/>
      </w:pPr>
      <w:r>
        <w:rPr>
          <w:b/>
          <w:color w:val="444444"/>
          <w:sz w:val="24"/>
        </w:rPr>
        <w:t>9.23 Ofis dashboard</w:t>
      </w:r>
    </w:p>
    <w:p w14:paraId="29C5D4A4">
      <w:pPr>
        <w:spacing w:after="80"/>
      </w:pPr>
      <w:r>
        <w:t>Broker tek ekranda şu bilgileri görebilecektir:</w:t>
      </w:r>
    </w:p>
    <w:p w14:paraId="33E1FDA8">
      <w:pPr>
        <w:pStyle w:val="23"/>
        <w:spacing w:after="0"/>
      </w:pPr>
      <w:r>
        <w:t>aktif danışman sayısı</w:t>
      </w:r>
    </w:p>
    <w:p w14:paraId="569BF9EE">
      <w:pPr>
        <w:pStyle w:val="23"/>
        <w:spacing w:after="0"/>
      </w:pPr>
      <w:r>
        <w:t>yeni başlayanlar</w:t>
      </w:r>
    </w:p>
    <w:p w14:paraId="63623EFD">
      <w:pPr>
        <w:pStyle w:val="23"/>
        <w:spacing w:after="0"/>
      </w:pPr>
      <w:r>
        <w:t>eksik evrakı olanlar</w:t>
      </w:r>
    </w:p>
    <w:p w14:paraId="40579C1E">
      <w:pPr>
        <w:pStyle w:val="23"/>
        <w:spacing w:after="0"/>
      </w:pPr>
      <w:r>
        <w:t>bugün nöbetçiler</w:t>
      </w:r>
    </w:p>
    <w:p w14:paraId="015205C3">
      <w:pPr>
        <w:pStyle w:val="23"/>
        <w:spacing w:after="0"/>
      </w:pPr>
      <w:r>
        <w:t>bugün malik raporu gerekenler</w:t>
      </w:r>
    </w:p>
    <w:p w14:paraId="2CEEAA06">
      <w:pPr>
        <w:pStyle w:val="23"/>
        <w:spacing w:after="0"/>
      </w:pPr>
      <w:r>
        <w:t>bugün aranması gereken müşteri toplamı</w:t>
      </w:r>
    </w:p>
    <w:p w14:paraId="5D2B4605">
      <w:pPr>
        <w:pStyle w:val="23"/>
        <w:spacing w:after="0"/>
      </w:pPr>
      <w:r>
        <w:t>geciken aramalar</w:t>
      </w:r>
    </w:p>
    <w:p w14:paraId="51EEF352">
      <w:pPr>
        <w:pStyle w:val="23"/>
        <w:spacing w:after="0"/>
      </w:pPr>
      <w:r>
        <w:t>yaklaşan yetki bitişleri</w:t>
      </w:r>
    </w:p>
    <w:p w14:paraId="72608C59">
      <w:pPr>
        <w:pStyle w:val="23"/>
        <w:spacing w:after="0"/>
      </w:pPr>
      <w:r>
        <w:t>yaklaşan kira artışları</w:t>
      </w:r>
    </w:p>
    <w:p w14:paraId="0E56BDD7">
      <w:pPr>
        <w:pStyle w:val="23"/>
        <w:spacing w:after="0"/>
      </w:pPr>
      <w:r>
        <w:t>kritik işlemler</w:t>
      </w:r>
    </w:p>
    <w:p w14:paraId="3E57FED6">
      <w:pPr>
        <w:pStyle w:val="23"/>
        <w:spacing w:after="0"/>
      </w:pPr>
      <w:r>
        <w:t>aylık satış / kiralama özeti</w:t>
      </w:r>
    </w:p>
    <w:p w14:paraId="796B554E">
      <w:pPr>
        <w:pStyle w:val="23"/>
        <w:spacing w:after="0"/>
      </w:pPr>
      <w:r>
        <w:t>ciro liderlik özeti</w:t>
      </w:r>
    </w:p>
    <w:p w14:paraId="06D71631">
      <w:pPr>
        <w:pStyle w:val="23"/>
        <w:spacing w:after="0"/>
      </w:pPr>
      <w:r>
        <w:t>işlem liderlik özeti</w:t>
      </w:r>
    </w:p>
    <w:p w14:paraId="5ACCD43D">
      <w:pPr>
        <w:pStyle w:val="23"/>
        <w:spacing w:after="0"/>
      </w:pPr>
      <w:r>
        <w:t>hedefte geride kalan danışmanlar</w:t>
      </w:r>
    </w:p>
    <w:p w14:paraId="4A6B0C0C">
      <w:pPr>
        <w:pStyle w:val="23"/>
        <w:spacing w:after="0"/>
      </w:pPr>
      <w:r>
        <w:t>son duyurular</w:t>
      </w:r>
    </w:p>
    <w:p w14:paraId="739DA57D">
      <w:pPr>
        <w:pStyle w:val="23"/>
        <w:spacing w:after="0"/>
      </w:pPr>
      <w:r>
        <w:t>finans özeti</w:t>
      </w:r>
    </w:p>
    <w:p w14:paraId="4CBBB5AC"/>
    <w:p w14:paraId="263C0BC8">
      <w:pPr>
        <w:spacing w:before="160" w:after="80"/>
      </w:pPr>
      <w:r>
        <w:rPr>
          <w:b/>
          <w:color w:val="1F4E79"/>
          <w:sz w:val="28"/>
        </w:rPr>
        <w:t>10. ORTAK MODÜLLER</w:t>
      </w:r>
    </w:p>
    <w:p w14:paraId="7FD7FD0F"/>
    <w:p w14:paraId="07F37433">
      <w:pPr>
        <w:spacing w:before="160" w:after="80"/>
      </w:pPr>
      <w:r>
        <w:rPr>
          <w:b/>
          <w:color w:val="444444"/>
          <w:sz w:val="24"/>
        </w:rPr>
        <w:t>10.1 Mesaj şablon sistemi</w:t>
      </w:r>
    </w:p>
    <w:p w14:paraId="00EE36C6">
      <w:pPr>
        <w:spacing w:after="80"/>
      </w:pPr>
      <w:r>
        <w:t>Şablon örnekleri:</w:t>
      </w:r>
    </w:p>
    <w:p w14:paraId="55498304">
      <w:pPr>
        <w:pStyle w:val="23"/>
        <w:spacing w:after="0"/>
      </w:pPr>
      <w:r>
        <w:t>doğum günü</w:t>
      </w:r>
    </w:p>
    <w:p w14:paraId="04A14E0A">
      <w:pPr>
        <w:pStyle w:val="23"/>
        <w:spacing w:after="0"/>
      </w:pPr>
      <w:r>
        <w:t>bayram</w:t>
      </w:r>
    </w:p>
    <w:p w14:paraId="0B916F67">
      <w:pPr>
        <w:pStyle w:val="23"/>
        <w:spacing w:after="0"/>
      </w:pPr>
      <w:r>
        <w:t>meslek günü</w:t>
      </w:r>
    </w:p>
    <w:p w14:paraId="66004019">
      <w:pPr>
        <w:pStyle w:val="23"/>
        <w:spacing w:after="0"/>
      </w:pPr>
      <w:r>
        <w:t>kira artış bildirimi</w:t>
      </w:r>
    </w:p>
    <w:p w14:paraId="455F756F">
      <w:pPr>
        <w:pStyle w:val="23"/>
        <w:spacing w:after="0"/>
      </w:pPr>
      <w:r>
        <w:t>malik bilgilendirme</w:t>
      </w:r>
    </w:p>
    <w:p w14:paraId="413EB145">
      <w:pPr>
        <w:pStyle w:val="23"/>
        <w:spacing w:after="0"/>
      </w:pPr>
      <w:r>
        <w:t>yetki yenileme</w:t>
      </w:r>
    </w:p>
    <w:p w14:paraId="3F3F5251">
      <w:pPr>
        <w:pStyle w:val="23"/>
        <w:spacing w:after="0"/>
      </w:pPr>
      <w:r>
        <w:t>fiyat revizyon görüşmesi</w:t>
      </w:r>
    </w:p>
    <w:p w14:paraId="26488748">
      <w:pPr>
        <w:pStyle w:val="23"/>
        <w:spacing w:after="0"/>
      </w:pPr>
      <w:r>
        <w:t>teşekkür mesajı</w:t>
      </w:r>
    </w:p>
    <w:p w14:paraId="3A45C024">
      <w:pPr>
        <w:pStyle w:val="23"/>
        <w:spacing w:after="0"/>
      </w:pPr>
      <w:r>
        <w:t>referans isteme</w:t>
      </w:r>
    </w:p>
    <w:p w14:paraId="5CB004A5">
      <w:pPr>
        <w:pStyle w:val="23"/>
        <w:spacing w:after="0"/>
      </w:pPr>
      <w:r>
        <w:t>kampanya / duyuru mesajı</w:t>
      </w:r>
    </w:p>
    <w:p w14:paraId="33FED02B"/>
    <w:p w14:paraId="0ACE1FAA">
      <w:pPr>
        <w:spacing w:before="160" w:after="80"/>
      </w:pPr>
      <w:r>
        <w:rPr>
          <w:b/>
          <w:color w:val="444444"/>
          <w:sz w:val="24"/>
        </w:rPr>
        <w:t>10.2 Toplu WhatsApp kampanya mantığı</w:t>
      </w:r>
    </w:p>
    <w:p w14:paraId="117282DC">
      <w:pPr>
        <w:spacing w:after="80"/>
      </w:pPr>
      <w:r>
        <w:t>Sistem belirli filtrelere göre toplu iletişim hazırlayabilecektir.</w:t>
      </w:r>
    </w:p>
    <w:p w14:paraId="315E8088"/>
    <w:p w14:paraId="25E45C55">
      <w:pPr>
        <w:spacing w:after="80"/>
      </w:pPr>
      <w:r>
        <w:t>Filtre örnekleri:</w:t>
      </w:r>
    </w:p>
    <w:p w14:paraId="193081EB">
      <w:pPr>
        <w:pStyle w:val="23"/>
        <w:spacing w:after="0"/>
      </w:pPr>
      <w:r>
        <w:t>müşteri tipi</w:t>
      </w:r>
    </w:p>
    <w:p w14:paraId="7252D470">
      <w:pPr>
        <w:pStyle w:val="23"/>
        <w:spacing w:after="0"/>
      </w:pPr>
      <w:r>
        <w:t>şehir</w:t>
      </w:r>
    </w:p>
    <w:p w14:paraId="3E37C6D5">
      <w:pPr>
        <w:pStyle w:val="23"/>
        <w:spacing w:after="0"/>
      </w:pPr>
      <w:r>
        <w:t>meslek</w:t>
      </w:r>
    </w:p>
    <w:p w14:paraId="06938E7E">
      <w:pPr>
        <w:pStyle w:val="23"/>
        <w:spacing w:after="0"/>
      </w:pPr>
      <w:r>
        <w:t>bölge</w:t>
      </w:r>
    </w:p>
    <w:p w14:paraId="149A57F8">
      <w:pPr>
        <w:pStyle w:val="23"/>
        <w:spacing w:after="0"/>
      </w:pPr>
      <w:r>
        <w:t>son görüşme tarihi</w:t>
      </w:r>
    </w:p>
    <w:p w14:paraId="005819A7">
      <w:pPr>
        <w:pStyle w:val="23"/>
        <w:spacing w:after="0"/>
      </w:pPr>
      <w:r>
        <w:t>sıcak / soğuk müşteri</w:t>
      </w:r>
    </w:p>
    <w:p w14:paraId="6CFE4316">
      <w:pPr>
        <w:pStyle w:val="23"/>
        <w:spacing w:after="0"/>
      </w:pPr>
      <w:r>
        <w:t>yatırımcı listesi</w:t>
      </w:r>
    </w:p>
    <w:p w14:paraId="39918955"/>
    <w:p w14:paraId="692EFA19">
      <w:pPr>
        <w:spacing w:after="80"/>
      </w:pPr>
      <w:r>
        <w:t>İlk aşamada:</w:t>
      </w:r>
    </w:p>
    <w:p w14:paraId="43A2E4AF">
      <w:pPr>
        <w:pStyle w:val="23"/>
        <w:spacing w:after="0"/>
      </w:pPr>
      <w:r>
        <w:t>liste seçilecek,</w:t>
      </w:r>
    </w:p>
    <w:p w14:paraId="00DC2C94">
      <w:pPr>
        <w:pStyle w:val="23"/>
        <w:spacing w:after="0"/>
      </w:pPr>
      <w:r>
        <w:t>mesaj hazırlanacak,</w:t>
      </w:r>
    </w:p>
    <w:p w14:paraId="6B22BB2E">
      <w:pPr>
        <w:pStyle w:val="23"/>
        <w:spacing w:after="0"/>
      </w:pPr>
      <w:r>
        <w:t>WhatsApp yönlendirmesi yapılacaktır.</w:t>
      </w:r>
    </w:p>
    <w:p w14:paraId="7C8383FC"/>
    <w:p w14:paraId="49ABC3F6">
      <w:pPr>
        <w:spacing w:before="160" w:after="80"/>
      </w:pPr>
      <w:r>
        <w:rPr>
          <w:b/>
          <w:color w:val="444444"/>
          <w:sz w:val="24"/>
        </w:rPr>
        <w:t>10.3 Belge şablon ve arşiv sistemi</w:t>
      </w:r>
    </w:p>
    <w:p w14:paraId="78251D67">
      <w:pPr>
        <w:spacing w:after="80"/>
      </w:pPr>
      <w:r>
        <w:t>Bu sistemde:</w:t>
      </w:r>
    </w:p>
    <w:p w14:paraId="445FC1D6">
      <w:pPr>
        <w:pStyle w:val="23"/>
        <w:spacing w:after="0"/>
      </w:pPr>
      <w:r>
        <w:t>belge şablonları saklanacak,</w:t>
      </w:r>
    </w:p>
    <w:p w14:paraId="1D898C8B">
      <w:pPr>
        <w:pStyle w:val="23"/>
        <w:spacing w:after="0"/>
      </w:pPr>
      <w:r>
        <w:t>belgeler indirilebilecek,</w:t>
      </w:r>
    </w:p>
    <w:p w14:paraId="108379C1">
      <w:pPr>
        <w:pStyle w:val="23"/>
        <w:spacing w:after="0"/>
      </w:pPr>
      <w:r>
        <w:t>belgeler yüklenebilecek,</w:t>
      </w:r>
    </w:p>
    <w:p w14:paraId="2242E09A">
      <w:pPr>
        <w:pStyle w:val="23"/>
        <w:spacing w:after="0"/>
      </w:pPr>
      <w:r>
        <w:t>müşteri / portföy / danışman bazlı arşivleme yapılabilecektir.</w:t>
      </w:r>
    </w:p>
    <w:p w14:paraId="38D93203"/>
    <w:p w14:paraId="66C38E3C">
      <w:pPr>
        <w:spacing w:before="160" w:after="80"/>
      </w:pPr>
      <w:r>
        <w:rPr>
          <w:b/>
          <w:color w:val="444444"/>
          <w:sz w:val="24"/>
        </w:rPr>
        <w:t>10.4 Bildirim ve hatırlatma altyapısı</w:t>
      </w:r>
    </w:p>
    <w:p w14:paraId="49EE5434">
      <w:pPr>
        <w:spacing w:after="80"/>
      </w:pPr>
      <w:r>
        <w:t>Sistem şu başlıklarda bildirim verecektir:</w:t>
      </w:r>
    </w:p>
    <w:p w14:paraId="494803B6">
      <w:pPr>
        <w:pStyle w:val="23"/>
        <w:spacing w:after="0"/>
      </w:pPr>
      <w:r>
        <w:t>özel gün</w:t>
      </w:r>
    </w:p>
    <w:p w14:paraId="19501EA4">
      <w:pPr>
        <w:pStyle w:val="23"/>
        <w:spacing w:after="0"/>
      </w:pPr>
      <w:r>
        <w:t>periyodik müşteri araması</w:t>
      </w:r>
    </w:p>
    <w:p w14:paraId="51FE8B63">
      <w:pPr>
        <w:pStyle w:val="23"/>
        <w:spacing w:after="0"/>
      </w:pPr>
      <w:r>
        <w:t>kira artışı</w:t>
      </w:r>
    </w:p>
    <w:p w14:paraId="0851733D">
      <w:pPr>
        <w:pStyle w:val="23"/>
        <w:spacing w:after="0"/>
      </w:pPr>
      <w:r>
        <w:t>yetki bitişi</w:t>
      </w:r>
    </w:p>
    <w:p w14:paraId="4A4924B4">
      <w:pPr>
        <w:pStyle w:val="23"/>
        <w:spacing w:after="0"/>
      </w:pPr>
      <w:r>
        <w:t>malik raporu</w:t>
      </w:r>
    </w:p>
    <w:p w14:paraId="290D11A9">
      <w:pPr>
        <w:pStyle w:val="23"/>
        <w:spacing w:after="0"/>
      </w:pPr>
      <w:r>
        <w:t>nöbet onayı</w:t>
      </w:r>
    </w:p>
    <w:p w14:paraId="0A527FE3">
      <w:pPr>
        <w:pStyle w:val="23"/>
        <w:spacing w:after="0"/>
      </w:pPr>
      <w:r>
        <w:t>eksik evrak</w:t>
      </w:r>
    </w:p>
    <w:p w14:paraId="1F03DEB6">
      <w:pPr>
        <w:pStyle w:val="23"/>
        <w:spacing w:after="0"/>
      </w:pPr>
      <w:r>
        <w:t>eğitim tamamlama</w:t>
      </w:r>
    </w:p>
    <w:p w14:paraId="768C62BC">
      <w:pPr>
        <w:pStyle w:val="23"/>
        <w:spacing w:after="0"/>
      </w:pPr>
      <w:r>
        <w:t>işlem pipeline gecikmesi</w:t>
      </w:r>
    </w:p>
    <w:p w14:paraId="5E9FBE64">
      <w:pPr>
        <w:pStyle w:val="23"/>
        <w:spacing w:after="0"/>
      </w:pPr>
      <w:r>
        <w:t>hedef sapması</w:t>
      </w:r>
    </w:p>
    <w:p w14:paraId="1D080D57">
      <w:pPr>
        <w:pStyle w:val="23"/>
        <w:spacing w:after="0"/>
      </w:pPr>
      <w:r>
        <w:t>duyuru</w:t>
      </w:r>
    </w:p>
    <w:p w14:paraId="130C004E">
      <w:pPr>
        <w:pStyle w:val="23"/>
        <w:spacing w:after="0"/>
      </w:pPr>
      <w:r>
        <w:t>ödeme / fatura vadesi</w:t>
      </w:r>
    </w:p>
    <w:p w14:paraId="3D8CD91D"/>
    <w:p w14:paraId="55FEF7E6">
      <w:pPr>
        <w:spacing w:before="160" w:after="80"/>
      </w:pPr>
      <w:r>
        <w:rPr>
          <w:b/>
          <w:color w:val="444444"/>
          <w:sz w:val="24"/>
        </w:rPr>
        <w:t>10.5 Ortak işlem pipeline altyapısı</w:t>
      </w:r>
    </w:p>
    <w:p w14:paraId="3A28DFF3">
      <w:pPr>
        <w:spacing w:after="80"/>
      </w:pPr>
      <w:r>
        <w:t>Kritik işlem başlıkları:</w:t>
      </w:r>
    </w:p>
    <w:p w14:paraId="4C530A40">
      <w:pPr>
        <w:pStyle w:val="23"/>
        <w:spacing w:after="0"/>
      </w:pPr>
      <w:r>
        <w:t>kapora</w:t>
      </w:r>
    </w:p>
    <w:p w14:paraId="750C9EBD">
      <w:pPr>
        <w:pStyle w:val="23"/>
        <w:spacing w:after="0"/>
      </w:pPr>
      <w:r>
        <w:t>sözleşme</w:t>
      </w:r>
    </w:p>
    <w:p w14:paraId="0DC8457F">
      <w:pPr>
        <w:pStyle w:val="23"/>
        <w:spacing w:after="0"/>
      </w:pPr>
      <w:r>
        <w:t>tapu</w:t>
      </w:r>
    </w:p>
    <w:p w14:paraId="15A66A0A">
      <w:pPr>
        <w:pStyle w:val="23"/>
        <w:spacing w:after="0"/>
      </w:pPr>
      <w:r>
        <w:t>teslim</w:t>
      </w:r>
    </w:p>
    <w:p w14:paraId="227E7250">
      <w:pPr>
        <w:pStyle w:val="23"/>
        <w:spacing w:after="0"/>
      </w:pPr>
      <w:r>
        <w:t>komisyon tahsilatı</w:t>
      </w:r>
    </w:p>
    <w:p w14:paraId="632DDB7B">
      <w:pPr>
        <w:pStyle w:val="23"/>
        <w:spacing w:after="0"/>
      </w:pPr>
      <w:r>
        <w:t>dosya kapanışı</w:t>
      </w:r>
    </w:p>
    <w:p w14:paraId="3D4F1C9B"/>
    <w:p w14:paraId="41EA9EAC">
      <w:pPr>
        <w:spacing w:before="160" w:after="80"/>
      </w:pPr>
      <w:r>
        <w:rPr>
          <w:b/>
          <w:color w:val="1F4E79"/>
          <w:sz w:val="28"/>
        </w:rPr>
        <w:t>11. VERİ GÜVENLİĞİ VE SAHİPLİK KURALLARI</w:t>
      </w:r>
    </w:p>
    <w:p w14:paraId="669515E5"/>
    <w:p w14:paraId="35A6B4F8">
      <w:pPr>
        <w:spacing w:after="80"/>
      </w:pPr>
      <w:r>
        <w:t>Bu bölüm sistemin en kritik kısmıdır.</w:t>
      </w:r>
    </w:p>
    <w:p w14:paraId="3C8B05D1"/>
    <w:p w14:paraId="41242261">
      <w:pPr>
        <w:spacing w:before="160" w:after="80"/>
      </w:pPr>
      <w:r>
        <w:rPr>
          <w:b/>
          <w:color w:val="444444"/>
          <w:sz w:val="24"/>
        </w:rPr>
        <w:t>11.1 Veri türleri</w:t>
      </w:r>
    </w:p>
    <w:p w14:paraId="511B39BA"/>
    <w:p w14:paraId="0F9A8F32">
      <w:pPr>
        <w:spacing w:after="80"/>
      </w:pPr>
      <w:r>
        <w:t>Kişisel veri</w:t>
      </w:r>
    </w:p>
    <w:p w14:paraId="2627C853">
      <w:pPr>
        <w:spacing w:after="80"/>
      </w:pPr>
      <w:r>
        <w:t>Danışmanın özel rehberinden gelen veya sadece kendisine ait tuttuğu veriler</w:t>
      </w:r>
    </w:p>
    <w:p w14:paraId="361B7A11"/>
    <w:p w14:paraId="52B79986">
      <w:pPr>
        <w:spacing w:after="80"/>
      </w:pPr>
      <w:r>
        <w:t>Ofis verisi</w:t>
      </w:r>
    </w:p>
    <w:p w14:paraId="15CDA22F">
      <w:pPr>
        <w:spacing w:after="80"/>
      </w:pPr>
      <w:r>
        <w:t>Ofis operasyonuna dahil edilmiş veriler</w:t>
      </w:r>
    </w:p>
    <w:p w14:paraId="7E96853A"/>
    <w:p w14:paraId="5F29C1F1">
      <w:pPr>
        <w:spacing w:after="80"/>
      </w:pPr>
      <w:r>
        <w:t>Paylaşılan veri</w:t>
      </w:r>
    </w:p>
    <w:p w14:paraId="2D87FCBE">
      <w:pPr>
        <w:spacing w:after="80"/>
      </w:pPr>
      <w:r>
        <w:t>Danışmanın kendi alanından ofis tarafına açtığı veriler</w:t>
      </w:r>
    </w:p>
    <w:p w14:paraId="3E67E3A2"/>
    <w:p w14:paraId="5B93C40F">
      <w:pPr>
        <w:spacing w:before="160" w:after="80"/>
      </w:pPr>
      <w:r>
        <w:rPr>
          <w:b/>
          <w:color w:val="444444"/>
          <w:sz w:val="24"/>
        </w:rPr>
        <w:t>11.2 Ofiste çalışsa bile bireysel paket kullanan danışman kuralı</w:t>
      </w:r>
    </w:p>
    <w:p w14:paraId="4EA15CF4">
      <w:pPr>
        <w:spacing w:after="80"/>
      </w:pPr>
      <w:r>
        <w:t>Bir danışman ofiste çalışıyor olsa bile, bireysel paket kullanıyorsa:</w:t>
      </w:r>
    </w:p>
    <w:p w14:paraId="6AC471E5">
      <w:pPr>
        <w:pStyle w:val="23"/>
        <w:spacing w:after="0"/>
      </w:pPr>
      <w:r>
        <w:t>verileri broker tarafından görülmeyecek,</w:t>
      </w:r>
    </w:p>
    <w:p w14:paraId="3DF5778D">
      <w:pPr>
        <w:pStyle w:val="23"/>
        <w:spacing w:after="0"/>
      </w:pPr>
      <w:r>
        <w:t>sistem onu ofise zorla bağlamayacak,</w:t>
      </w:r>
    </w:p>
    <w:p w14:paraId="0E351979">
      <w:pPr>
        <w:pStyle w:val="23"/>
        <w:spacing w:after="0"/>
      </w:pPr>
      <w:r>
        <w:t>ancak açık onayla bir ofis yapısına bağlanabilecektir.</w:t>
      </w:r>
    </w:p>
    <w:p w14:paraId="5CEBA520"/>
    <w:p w14:paraId="21D1CDDE">
      <w:pPr>
        <w:spacing w:before="160" w:after="80"/>
      </w:pPr>
      <w:r>
        <w:rPr>
          <w:b/>
          <w:color w:val="444444"/>
          <w:sz w:val="24"/>
        </w:rPr>
        <w:t>11.3 Portföy sahipliği ve ofis sahipliği ayrımı</w:t>
      </w:r>
    </w:p>
    <w:p w14:paraId="787C63F5">
      <w:pPr>
        <w:spacing w:after="80"/>
      </w:pPr>
      <w:r>
        <w:t>Portföy türleri:</w:t>
      </w:r>
    </w:p>
    <w:p w14:paraId="6E3F26AB">
      <w:pPr>
        <w:pStyle w:val="23"/>
        <w:spacing w:after="0"/>
      </w:pPr>
      <w:r>
        <w:t>danışmana özel portföy</w:t>
      </w:r>
    </w:p>
    <w:p w14:paraId="4E2D340B">
      <w:pPr>
        <w:pStyle w:val="23"/>
        <w:spacing w:after="0"/>
      </w:pPr>
      <w:r>
        <w:t>ofis portföyü</w:t>
      </w:r>
    </w:p>
    <w:p w14:paraId="71991F20">
      <w:pPr>
        <w:pStyle w:val="23"/>
        <w:spacing w:after="0"/>
      </w:pPr>
      <w:r>
        <w:t>ortak ofis portföyü</w:t>
      </w:r>
    </w:p>
    <w:p w14:paraId="27ADC454">
      <w:pPr>
        <w:pStyle w:val="23"/>
        <w:spacing w:after="0"/>
      </w:pPr>
      <w:r>
        <w:t>proje portföyü</w:t>
      </w:r>
    </w:p>
    <w:p w14:paraId="7B35AED5"/>
    <w:p w14:paraId="744C0B4E">
      <w:pPr>
        <w:spacing w:before="160" w:after="80"/>
      </w:pPr>
      <w:r>
        <w:rPr>
          <w:b/>
          <w:color w:val="444444"/>
          <w:sz w:val="24"/>
        </w:rPr>
        <w:t>11.4 Ayrılan danışman veri ayrım prosedürü</w:t>
      </w:r>
    </w:p>
    <w:p w14:paraId="5E718CF2">
      <w:pPr>
        <w:spacing w:after="80"/>
      </w:pPr>
      <w:r>
        <w:t>Danışmanda kalacak veriler:</w:t>
      </w:r>
    </w:p>
    <w:p w14:paraId="21316BF4">
      <w:pPr>
        <w:pStyle w:val="23"/>
        <w:spacing w:after="0"/>
      </w:pPr>
      <w:r>
        <w:t>kişisel rehber kayıtları</w:t>
      </w:r>
    </w:p>
    <w:p w14:paraId="636E8F62">
      <w:pPr>
        <w:pStyle w:val="23"/>
        <w:spacing w:after="0"/>
      </w:pPr>
      <w:r>
        <w:t>paylaşılmamış özel kişiler</w:t>
      </w:r>
    </w:p>
    <w:p w14:paraId="5DD59B38">
      <w:pPr>
        <w:pStyle w:val="23"/>
        <w:spacing w:after="0"/>
      </w:pPr>
      <w:r>
        <w:t>kişisel notlar</w:t>
      </w:r>
    </w:p>
    <w:p w14:paraId="5A59DF73"/>
    <w:p w14:paraId="1677B06C">
      <w:pPr>
        <w:spacing w:after="80"/>
      </w:pPr>
      <w:r>
        <w:t>Ofiste kalacak veriler:</w:t>
      </w:r>
    </w:p>
    <w:p w14:paraId="1FC8CDBF">
      <w:pPr>
        <w:pStyle w:val="23"/>
        <w:spacing w:after="0"/>
      </w:pPr>
      <w:r>
        <w:t>ofis portföyleri</w:t>
      </w:r>
    </w:p>
    <w:p w14:paraId="455674B4">
      <w:pPr>
        <w:pStyle w:val="23"/>
        <w:spacing w:after="0"/>
      </w:pPr>
      <w:r>
        <w:t>ofis işlemleri</w:t>
      </w:r>
    </w:p>
    <w:p w14:paraId="1C74E6B8">
      <w:pPr>
        <w:pStyle w:val="23"/>
        <w:spacing w:after="0"/>
      </w:pPr>
      <w:r>
        <w:t>paylaşılan müşteriler</w:t>
      </w:r>
    </w:p>
    <w:p w14:paraId="1F2C7BAF">
      <w:pPr>
        <w:pStyle w:val="23"/>
        <w:spacing w:after="0"/>
      </w:pPr>
      <w:r>
        <w:t>ofis içi görevler</w:t>
      </w:r>
    </w:p>
    <w:p w14:paraId="079B5C51">
      <w:pPr>
        <w:pStyle w:val="23"/>
        <w:spacing w:after="0"/>
      </w:pPr>
      <w:r>
        <w:t>nöbet kayıtları</w:t>
      </w:r>
    </w:p>
    <w:p w14:paraId="4088B7DA">
      <w:pPr>
        <w:pStyle w:val="23"/>
        <w:spacing w:after="0"/>
      </w:pPr>
      <w:r>
        <w:t>eğitim / evrak süreçleri</w:t>
      </w:r>
    </w:p>
    <w:p w14:paraId="643F92BD">
      <w:pPr>
        <w:pStyle w:val="23"/>
        <w:spacing w:after="0"/>
      </w:pPr>
      <w:r>
        <w:t>ofis pipeline kayıtları</w:t>
      </w:r>
    </w:p>
    <w:p w14:paraId="5E283729"/>
    <w:p w14:paraId="3C1223ED">
      <w:pPr>
        <w:spacing w:before="160" w:after="80"/>
      </w:pPr>
      <w:r>
        <w:rPr>
          <w:b/>
          <w:color w:val="1F4E79"/>
          <w:sz w:val="28"/>
        </w:rPr>
        <w:t>12. AŞAMA AŞAMA GELİŞTİRME PLANI</w:t>
      </w:r>
    </w:p>
    <w:p w14:paraId="099CAACC"/>
    <w:p w14:paraId="0F85A2A6">
      <w:pPr>
        <w:spacing w:after="80"/>
      </w:pPr>
      <w:r>
        <w:t>Bu proje bir anda bütün modüllerle değil, aşama aşama yapılmalıdır.</w:t>
      </w:r>
    </w:p>
    <w:p w14:paraId="4F891548"/>
    <w:p w14:paraId="0646D754">
      <w:pPr>
        <w:spacing w:after="80"/>
      </w:pPr>
      <w:r>
        <w:t>Aşama 1 – Temel danışman sistemi</w:t>
      </w:r>
    </w:p>
    <w:p w14:paraId="70BA1BAE">
      <w:pPr>
        <w:spacing w:after="80"/>
      </w:pPr>
      <w:r>
        <w:t>İlk aşamada şu bölümler yapılmalıdır:</w:t>
      </w:r>
    </w:p>
    <w:p w14:paraId="5CEE89AC">
      <w:pPr>
        <w:pStyle w:val="23"/>
        <w:spacing w:after="0"/>
      </w:pPr>
      <w:r>
        <w:t>müşteri yönetimi</w:t>
      </w:r>
    </w:p>
    <w:p w14:paraId="427A8399">
      <w:pPr>
        <w:pStyle w:val="23"/>
        <w:spacing w:after="0"/>
      </w:pPr>
      <w:r>
        <w:t>periyodik arama hatırlatma sistemi</w:t>
      </w:r>
    </w:p>
    <w:p w14:paraId="44586775">
      <w:pPr>
        <w:pStyle w:val="23"/>
        <w:spacing w:after="0"/>
      </w:pPr>
      <w:r>
        <w:t>görüşme geçmişi</w:t>
      </w:r>
    </w:p>
    <w:p w14:paraId="1087CD6D">
      <w:pPr>
        <w:pStyle w:val="23"/>
        <w:spacing w:after="0"/>
      </w:pPr>
      <w:r>
        <w:t>özel günler</w:t>
      </w:r>
    </w:p>
    <w:p w14:paraId="0F962938">
      <w:pPr>
        <w:pStyle w:val="23"/>
        <w:spacing w:after="0"/>
      </w:pPr>
      <w:r>
        <w:t>kişisel rehber</w:t>
      </w:r>
    </w:p>
    <w:p w14:paraId="741C9F54">
      <w:pPr>
        <w:pStyle w:val="23"/>
        <w:spacing w:after="0"/>
      </w:pPr>
      <w:r>
        <w:t>portföy yönetimi</w:t>
      </w:r>
    </w:p>
    <w:p w14:paraId="69AB7624">
      <w:pPr>
        <w:pStyle w:val="23"/>
        <w:spacing w:after="0"/>
      </w:pPr>
      <w:r>
        <w:t>malik raporu takibi</w:t>
      </w:r>
    </w:p>
    <w:p w14:paraId="4E1F8793">
      <w:pPr>
        <w:pStyle w:val="23"/>
        <w:spacing w:after="0"/>
      </w:pPr>
      <w:r>
        <w:t>kira artış sistemi</w:t>
      </w:r>
    </w:p>
    <w:p w14:paraId="19DDA4AC">
      <w:pPr>
        <w:pStyle w:val="23"/>
        <w:spacing w:after="0"/>
      </w:pPr>
      <w:r>
        <w:t>EİDS / yazılı yetki takibi</w:t>
      </w:r>
    </w:p>
    <w:p w14:paraId="2CE8B3A4">
      <w:pPr>
        <w:pStyle w:val="23"/>
        <w:spacing w:after="0"/>
      </w:pPr>
      <w:r>
        <w:t>görev / ajanda</w:t>
      </w:r>
    </w:p>
    <w:p w14:paraId="3C85130D">
      <w:pPr>
        <w:pStyle w:val="23"/>
        <w:spacing w:after="0"/>
      </w:pPr>
      <w:r>
        <w:t>belge merkezi</w:t>
      </w:r>
    </w:p>
    <w:p w14:paraId="00DC96B6">
      <w:pPr>
        <w:pStyle w:val="23"/>
        <w:spacing w:after="0"/>
      </w:pPr>
      <w:r>
        <w:t>bireysel dashboard</w:t>
      </w:r>
    </w:p>
    <w:p w14:paraId="598E83F9"/>
    <w:p w14:paraId="5B01D737">
      <w:pPr>
        <w:spacing w:after="80"/>
      </w:pPr>
      <w:r>
        <w:t>Bu ilk çıkış ürünüdür.</w:t>
      </w:r>
    </w:p>
    <w:p w14:paraId="069E8064"/>
    <w:p w14:paraId="34ACF7BB">
      <w:pPr>
        <w:spacing w:after="80"/>
      </w:pPr>
      <w:r>
        <w:t>Aşama 2 – Profil sayfası ve finans tarafı</w:t>
      </w:r>
    </w:p>
    <w:p w14:paraId="291D9EAC">
      <w:pPr>
        <w:spacing w:after="80"/>
      </w:pPr>
      <w:r>
        <w:t>Bu aşamada:</w:t>
      </w:r>
    </w:p>
    <w:p w14:paraId="64CAC498">
      <w:pPr>
        <w:pStyle w:val="23"/>
        <w:spacing w:after="0"/>
      </w:pPr>
      <w:r>
        <w:t>danışman profil ve tanıtım sayfası</w:t>
      </w:r>
    </w:p>
    <w:p w14:paraId="489B8349">
      <w:pPr>
        <w:pStyle w:val="23"/>
        <w:spacing w:after="0"/>
      </w:pPr>
      <w:r>
        <w:t>gelir-gider takibi</w:t>
      </w:r>
    </w:p>
    <w:p w14:paraId="46EF1669">
      <w:pPr>
        <w:pStyle w:val="23"/>
        <w:spacing w:after="0"/>
      </w:pPr>
      <w:r>
        <w:t>fatura takibi</w:t>
      </w:r>
    </w:p>
    <w:p w14:paraId="255D1D0D">
      <w:pPr>
        <w:pStyle w:val="23"/>
        <w:spacing w:after="0"/>
      </w:pPr>
      <w:r>
        <w:t>ödeme takibi</w:t>
      </w:r>
    </w:p>
    <w:p w14:paraId="0F9A3594">
      <w:pPr>
        <w:pStyle w:val="23"/>
        <w:spacing w:after="0"/>
      </w:pPr>
      <w:r>
        <w:t>finans dashboard</w:t>
      </w:r>
    </w:p>
    <w:p w14:paraId="245E07F1"/>
    <w:p w14:paraId="2055B141">
      <w:pPr>
        <w:spacing w:after="80"/>
      </w:pPr>
      <w:r>
        <w:t>eklenmelidir.</w:t>
      </w:r>
    </w:p>
    <w:p w14:paraId="6774DCE5"/>
    <w:p w14:paraId="76B8B850">
      <w:pPr>
        <w:spacing w:after="80"/>
      </w:pPr>
      <w:r>
        <w:t>Bu aşama özellikle bağımsız danışman ve solo broker için önemlidir.</w:t>
      </w:r>
    </w:p>
    <w:p w14:paraId="468C5768"/>
    <w:p w14:paraId="3321F12A">
      <w:pPr>
        <w:spacing w:after="80"/>
      </w:pPr>
      <w:r>
        <w:t>Aşama 3 – Ofis modülleri</w:t>
      </w:r>
    </w:p>
    <w:p w14:paraId="61E4980D">
      <w:pPr>
        <w:spacing w:after="80"/>
      </w:pPr>
      <w:r>
        <w:t>Bu aşamada:</w:t>
      </w:r>
    </w:p>
    <w:p w14:paraId="2164F327">
      <w:pPr>
        <w:pStyle w:val="23"/>
        <w:spacing w:after="0"/>
      </w:pPr>
      <w:r>
        <w:t>danışman kayıt yönetimi</w:t>
      </w:r>
    </w:p>
    <w:p w14:paraId="1D8DAEFC">
      <w:pPr>
        <w:pStyle w:val="23"/>
        <w:spacing w:after="0"/>
      </w:pPr>
      <w:r>
        <w:t>SGK’lı danışman takibi</w:t>
      </w:r>
    </w:p>
    <w:p w14:paraId="5D90EE27">
      <w:pPr>
        <w:pStyle w:val="23"/>
        <w:spacing w:after="0"/>
      </w:pPr>
      <w:r>
        <w:t>broker kendi işletme takibi</w:t>
      </w:r>
    </w:p>
    <w:p w14:paraId="016BE114">
      <w:pPr>
        <w:pStyle w:val="23"/>
        <w:spacing w:after="0"/>
      </w:pPr>
      <w:r>
        <w:t>evrak ve sözleşme yönetimi</w:t>
      </w:r>
    </w:p>
    <w:p w14:paraId="09848B42">
      <w:pPr>
        <w:pStyle w:val="23"/>
        <w:spacing w:after="0"/>
      </w:pPr>
      <w:r>
        <w:t>onboarding</w:t>
      </w:r>
    </w:p>
    <w:p w14:paraId="348746D0">
      <w:pPr>
        <w:pStyle w:val="23"/>
        <w:spacing w:after="0"/>
      </w:pPr>
      <w:r>
        <w:t>eğitim modülü</w:t>
      </w:r>
    </w:p>
    <w:p w14:paraId="46D9F342">
      <w:pPr>
        <w:pStyle w:val="23"/>
        <w:spacing w:after="0"/>
      </w:pPr>
      <w:r>
        <w:t>nöbet yönetimi</w:t>
      </w:r>
    </w:p>
    <w:p w14:paraId="4E4211B6">
      <w:pPr>
        <w:pStyle w:val="23"/>
        <w:spacing w:after="0"/>
      </w:pPr>
      <w:r>
        <w:t>toplantı yoklaması</w:t>
      </w:r>
    </w:p>
    <w:p w14:paraId="1349B001">
      <w:pPr>
        <w:pStyle w:val="23"/>
        <w:spacing w:after="0"/>
      </w:pPr>
      <w:r>
        <w:t>danışman bazlı ilan sorumluluğu</w:t>
      </w:r>
    </w:p>
    <w:p w14:paraId="179686FA">
      <w:pPr>
        <w:pStyle w:val="23"/>
        <w:spacing w:after="0"/>
      </w:pPr>
      <w:r>
        <w:t>yetkili portföyler ekranı</w:t>
      </w:r>
    </w:p>
    <w:p w14:paraId="3218874D">
      <w:pPr>
        <w:pStyle w:val="23"/>
        <w:spacing w:after="0"/>
      </w:pPr>
      <w:r>
        <w:t>işlem pipeline yönetimi</w:t>
      </w:r>
    </w:p>
    <w:p w14:paraId="63462A25">
      <w:pPr>
        <w:pStyle w:val="23"/>
        <w:spacing w:after="0"/>
      </w:pPr>
      <w:r>
        <w:t>komisyon sistemi</w:t>
      </w:r>
    </w:p>
    <w:p w14:paraId="725C4016">
      <w:pPr>
        <w:pStyle w:val="23"/>
        <w:spacing w:after="0"/>
      </w:pPr>
      <w:r>
        <w:t>ciro liderlik tablosu</w:t>
      </w:r>
    </w:p>
    <w:p w14:paraId="14676852">
      <w:pPr>
        <w:pStyle w:val="23"/>
        <w:spacing w:after="0"/>
      </w:pPr>
      <w:r>
        <w:t>işlem liderlik tablosu</w:t>
      </w:r>
    </w:p>
    <w:p w14:paraId="3F15A516">
      <w:pPr>
        <w:pStyle w:val="23"/>
        <w:spacing w:after="0"/>
      </w:pPr>
      <w:r>
        <w:t>hedef yönetimi</w:t>
      </w:r>
    </w:p>
    <w:p w14:paraId="474FAA57">
      <w:pPr>
        <w:pStyle w:val="23"/>
        <w:spacing w:after="0"/>
      </w:pPr>
      <w:r>
        <w:t>ofis içi duyuru</w:t>
      </w:r>
    </w:p>
    <w:p w14:paraId="5FD1E58D">
      <w:pPr>
        <w:pStyle w:val="23"/>
        <w:spacing w:after="0"/>
      </w:pPr>
      <w:r>
        <w:t>bölge / mahalle ataması</w:t>
      </w:r>
    </w:p>
    <w:p w14:paraId="5AEE76AA">
      <w:pPr>
        <w:pStyle w:val="23"/>
        <w:spacing w:after="0"/>
      </w:pPr>
      <w:r>
        <w:t>ofis dashboard</w:t>
      </w:r>
    </w:p>
    <w:p w14:paraId="40F26B48"/>
    <w:p w14:paraId="43BB0787">
      <w:pPr>
        <w:spacing w:after="80"/>
      </w:pPr>
      <w:r>
        <w:t>eklenmelidir.</w:t>
      </w:r>
    </w:p>
    <w:p w14:paraId="09AB854B"/>
    <w:p w14:paraId="67883461">
      <w:pPr>
        <w:spacing w:after="80"/>
      </w:pPr>
      <w:r>
        <w:t>Aşama 4 – Gelişmiş yapı</w:t>
      </w:r>
    </w:p>
    <w:p w14:paraId="0E784DE2">
      <w:pPr>
        <w:spacing w:after="80"/>
      </w:pPr>
      <w:r>
        <w:t>Bu aşamada şunlar eklenebilir:</w:t>
      </w:r>
    </w:p>
    <w:p w14:paraId="749EF08B">
      <w:pPr>
        <w:pStyle w:val="23"/>
        <w:spacing w:after="0"/>
      </w:pPr>
      <w:r>
        <w:t>müşteri yorumları</w:t>
      </w:r>
    </w:p>
    <w:p w14:paraId="25E5727B">
      <w:pPr>
        <w:pStyle w:val="23"/>
        <w:spacing w:after="0"/>
      </w:pPr>
      <w:r>
        <w:t>gelişmiş video / galeri</w:t>
      </w:r>
    </w:p>
    <w:p w14:paraId="69A6950F">
      <w:pPr>
        <w:pStyle w:val="23"/>
        <w:spacing w:after="0"/>
      </w:pPr>
      <w:r>
        <w:t>gelişmiş raporlama</w:t>
      </w:r>
    </w:p>
    <w:p w14:paraId="7A5FECD7">
      <w:pPr>
        <w:pStyle w:val="23"/>
        <w:spacing w:after="0"/>
      </w:pPr>
      <w:r>
        <w:t>daha detaylı performans ölçümü</w:t>
      </w:r>
    </w:p>
    <w:p w14:paraId="4F9D036F">
      <w:pPr>
        <w:pStyle w:val="23"/>
        <w:spacing w:after="0"/>
      </w:pPr>
      <w:r>
        <w:t>gelişmiş kampanya yapısı</w:t>
      </w:r>
    </w:p>
    <w:p w14:paraId="2CE468D8">
      <w:pPr>
        <w:pStyle w:val="23"/>
        <w:spacing w:after="0"/>
      </w:pPr>
      <w:r>
        <w:t>ek belge otomasyonları</w:t>
      </w:r>
    </w:p>
    <w:p w14:paraId="2C8760E1"/>
    <w:p w14:paraId="00349021">
      <w:pPr>
        <w:spacing w:before="160" w:after="80"/>
      </w:pPr>
      <w:r>
        <w:rPr>
          <w:b/>
          <w:color w:val="1F4E79"/>
          <w:sz w:val="28"/>
        </w:rPr>
        <w:t>13. SONUÇ</w:t>
      </w:r>
    </w:p>
    <w:p w14:paraId="75B26867"/>
    <w:p w14:paraId="665E68D4">
      <w:pPr>
        <w:spacing w:after="80"/>
      </w:pPr>
      <w:r>
        <w:t>Bu proje sadece bir emlak CRM sistemi değildir.</w:t>
      </w:r>
    </w:p>
    <w:p w14:paraId="39CD012A"/>
    <w:p w14:paraId="0DA28D31">
      <w:pPr>
        <w:spacing w:after="80"/>
      </w:pPr>
      <w:r>
        <w:t>Bu proje aynı zamanda:</w:t>
      </w:r>
    </w:p>
    <w:p w14:paraId="42CE71B7">
      <w:pPr>
        <w:pStyle w:val="23"/>
        <w:spacing w:after="0"/>
      </w:pPr>
      <w:r>
        <w:t>danışmanın müşteri ilişkisini canlı tutan,</w:t>
      </w:r>
    </w:p>
    <w:p w14:paraId="4E064508">
      <w:pPr>
        <w:pStyle w:val="23"/>
        <w:spacing w:after="0"/>
      </w:pPr>
      <w:r>
        <w:t>portföy ve yetki kaybını azaltan,</w:t>
      </w:r>
    </w:p>
    <w:p w14:paraId="125CCBF5">
      <w:pPr>
        <w:pStyle w:val="23"/>
        <w:spacing w:after="0"/>
      </w:pPr>
      <w:r>
        <w:t>malike düzenli bilgilendirme sağlayan,</w:t>
      </w:r>
    </w:p>
    <w:p w14:paraId="75942421">
      <w:pPr>
        <w:pStyle w:val="23"/>
        <w:spacing w:after="0"/>
      </w:pPr>
      <w:r>
        <w:t>danışmanın kişisel verisini koruyan,</w:t>
      </w:r>
    </w:p>
    <w:p w14:paraId="09DD5D56">
      <w:pPr>
        <w:pStyle w:val="23"/>
        <w:spacing w:after="0"/>
      </w:pPr>
      <w:r>
        <w:t>brokerin ofisini daha disiplinli yönetmesini sağlayan,</w:t>
      </w:r>
    </w:p>
    <w:p w14:paraId="52A6EA40">
      <w:pPr>
        <w:pStyle w:val="23"/>
        <w:spacing w:after="0"/>
      </w:pPr>
      <w:r>
        <w:t>bağımsız danışmana mini dijital vitrin sunan,</w:t>
      </w:r>
    </w:p>
    <w:p w14:paraId="1362BE5D">
      <w:pPr>
        <w:pStyle w:val="23"/>
        <w:spacing w:after="0"/>
      </w:pPr>
      <w:r>
        <w:t>ofis ve danışman tarafını aynı sistem içinde ama doğru yetkilerle yöneten</w:t>
      </w:r>
    </w:p>
    <w:p w14:paraId="7E2E5D61"/>
    <w:p w14:paraId="5E7239BA">
      <w:pPr>
        <w:spacing w:after="80"/>
      </w:pPr>
      <w:r>
        <w:t>bütünleşik bir gayrimenkul çalışma sistemidir.</w:t>
      </w:r>
    </w:p>
    <w:p w14:paraId="18D07341"/>
    <w:p w14:paraId="7C614BFC">
      <w:pPr>
        <w:spacing w:after="80"/>
      </w:pPr>
      <w:r>
        <w:t>Bu yapı sayesinde sistem:</w:t>
      </w:r>
    </w:p>
    <w:p w14:paraId="3A718B26">
      <w:pPr>
        <w:pStyle w:val="23"/>
        <w:spacing w:after="0"/>
      </w:pPr>
      <w:r>
        <w:t>bağımsız danışmanlara,</w:t>
      </w:r>
    </w:p>
    <w:p w14:paraId="52EC7719">
      <w:pPr>
        <w:pStyle w:val="23"/>
        <w:spacing w:after="0"/>
      </w:pPr>
      <w:r>
        <w:t>sanal ofis kullananlara,</w:t>
      </w:r>
    </w:p>
    <w:p w14:paraId="58D5603D">
      <w:pPr>
        <w:pStyle w:val="23"/>
        <w:spacing w:after="0"/>
      </w:pPr>
      <w:r>
        <w:t>ofiste çalışıp bireysel sistem isteyen danışmanlara,</w:t>
      </w:r>
    </w:p>
    <w:p w14:paraId="31B0F39C">
      <w:pPr>
        <w:pStyle w:val="23"/>
        <w:spacing w:after="0"/>
      </w:pPr>
      <w:r>
        <w:t>solo brokerlere,</w:t>
      </w:r>
    </w:p>
    <w:p w14:paraId="32B32CBB">
      <w:pPr>
        <w:pStyle w:val="23"/>
        <w:spacing w:after="0"/>
      </w:pPr>
      <w:r>
        <w:t>çoklu danışmanlı ofislere</w:t>
      </w:r>
    </w:p>
    <w:p w14:paraId="4A6596BE"/>
    <w:p w14:paraId="0DDC3F99">
      <w:pPr>
        <w:spacing w:after="80"/>
      </w:pPr>
      <w:r>
        <w:t>uygun hale gelmektedir.</w:t>
      </w:r>
    </w:p>
    <w:sectPr>
      <w:headerReference r:id="rId5" w:type="default"/>
      <w:footerReference r:id="rId6" w:type="default"/>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1C5E0">
    <w:pPr>
      <w:pStyle w:val="18"/>
      <w:jc w:val="center"/>
    </w:pPr>
    <w:r>
      <w:rPr>
        <w:color w:val="646464"/>
        <w:sz w:val="18"/>
      </w:rPr>
      <w:t>Son Taslak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E6D37">
    <w:pPr>
      <w:pStyle w:val="19"/>
      <w:jc w:val="right"/>
    </w:pPr>
    <w:r>
      <w:rPr>
        <w:color w:val="646464"/>
        <w:sz w:val="18"/>
      </w:rPr>
      <w:t>Gayrimenkul CRM Projesi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DE64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72</TotalTime>
  <ScaleCrop>false</ScaleCrop>
  <LinksUpToDate>false</LinksUpToDate>
  <CharactersWithSpaces>0</CharactersWithSpaces>
  <Application>WPS Office_12.1.25898.25898_F1E327BC-269C-435d-A152-05C5408002CA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oktaytontas</cp:lastModifiedBy>
  <dcterms:modified xsi:type="dcterms:W3CDTF">2026-06-04T00:20:37Z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1033-12.1.25898.25898</vt:lpwstr>
  </property>
  <property fmtid="{D5CDD505-2E9C-101B-9397-08002B2CF9AE}" pid="3" name="ICV">
    <vt:lpwstr>4009BE88EA99DD7BA59A206A4A01B103_42</vt:lpwstr>
  </property>
</Properties>
</file>